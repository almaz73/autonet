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1CA" w:rsidRPr="007E0671" w:rsidRDefault="00C6721F" w:rsidP="002252E6">
      <w:pPr>
        <w:jc w:val="center"/>
        <w:rPr>
          <w:sz w:val="24"/>
          <w:szCs w:val="24"/>
        </w:rPr>
      </w:pPr>
      <w:r w:rsidRPr="007E0671">
        <w:rPr>
          <w:sz w:val="24"/>
          <w:szCs w:val="24"/>
        </w:rPr>
        <w:t>Предложение об оказании услуги по</w:t>
      </w:r>
      <w:r w:rsidR="00951D78" w:rsidRPr="007E0671">
        <w:rPr>
          <w:sz w:val="24"/>
          <w:szCs w:val="24"/>
        </w:rPr>
        <w:t>иску и</w:t>
      </w:r>
      <w:r w:rsidR="000E095D" w:rsidRPr="007E0671">
        <w:rPr>
          <w:sz w:val="24"/>
          <w:szCs w:val="24"/>
        </w:rPr>
        <w:t xml:space="preserve"> подбору автомобиля (Оферта) №7</w:t>
      </w:r>
    </w:p>
    <w:p w:rsidR="00D371CA" w:rsidRPr="007E0671" w:rsidRDefault="00D371CA" w:rsidP="002252E6">
      <w:pPr>
        <w:jc w:val="both"/>
        <w:rPr>
          <w:sz w:val="24"/>
          <w:szCs w:val="24"/>
        </w:rPr>
      </w:pPr>
    </w:p>
    <w:p w:rsidR="0090611F" w:rsidRPr="007E0671" w:rsidRDefault="00C6721F" w:rsidP="0090611F">
      <w:pPr>
        <w:jc w:val="both"/>
        <w:rPr>
          <w:sz w:val="24"/>
          <w:szCs w:val="24"/>
        </w:rPr>
      </w:pPr>
      <w:r w:rsidRPr="007E0671">
        <w:rPr>
          <w:sz w:val="24"/>
          <w:szCs w:val="24"/>
        </w:rPr>
        <w:t>г. Казань</w:t>
      </w:r>
      <w:r w:rsidR="0090611F" w:rsidRPr="007E0671">
        <w:rPr>
          <w:sz w:val="24"/>
          <w:szCs w:val="24"/>
        </w:rPr>
        <w:t xml:space="preserve">                                                                                                          </w:t>
      </w:r>
      <w:r w:rsidR="00B9717B">
        <w:rPr>
          <w:sz w:val="24"/>
          <w:szCs w:val="24"/>
        </w:rPr>
        <w:t xml:space="preserve">                          </w:t>
      </w:r>
      <w:r w:rsidR="007E0671" w:rsidRPr="007E0671">
        <w:rPr>
          <w:sz w:val="24"/>
          <w:szCs w:val="24"/>
        </w:rPr>
        <w:t xml:space="preserve"> 07 февраля</w:t>
      </w:r>
      <w:r w:rsidR="0090611F" w:rsidRPr="007E0671">
        <w:rPr>
          <w:sz w:val="24"/>
          <w:szCs w:val="24"/>
        </w:rPr>
        <w:t xml:space="preserve"> «</w:t>
      </w:r>
      <w:r w:rsidR="007E0671" w:rsidRPr="007E0671">
        <w:rPr>
          <w:sz w:val="24"/>
          <w:szCs w:val="24"/>
        </w:rPr>
        <w:t>2023г</w:t>
      </w:r>
      <w:r w:rsidR="0090611F" w:rsidRPr="007E0671">
        <w:rPr>
          <w:sz w:val="24"/>
          <w:szCs w:val="24"/>
        </w:rPr>
        <w:t xml:space="preserve">» </w:t>
      </w:r>
      <w:r w:rsidR="00B9717B">
        <w:rPr>
          <w:sz w:val="24"/>
          <w:szCs w:val="24"/>
        </w:rPr>
        <w:t xml:space="preserve">  </w:t>
      </w:r>
    </w:p>
    <w:p w:rsidR="00D371CA" w:rsidRPr="007E0671" w:rsidRDefault="00D371CA" w:rsidP="002252E6">
      <w:pPr>
        <w:jc w:val="both"/>
        <w:rPr>
          <w:sz w:val="24"/>
          <w:szCs w:val="24"/>
        </w:rPr>
      </w:pPr>
    </w:p>
    <w:p w:rsidR="00D371CA" w:rsidRPr="007E0671" w:rsidRDefault="00C6721F" w:rsidP="002252E6">
      <w:pPr>
        <w:jc w:val="both"/>
        <w:rPr>
          <w:sz w:val="24"/>
          <w:szCs w:val="24"/>
        </w:rPr>
      </w:pPr>
      <w:r w:rsidRPr="007E0671">
        <w:rPr>
          <w:sz w:val="24"/>
          <w:szCs w:val="24"/>
        </w:rPr>
        <w:t>В порядке ст. 435, 438 ГК РФ</w:t>
      </w:r>
    </w:p>
    <w:p w:rsidR="00D371CA" w:rsidRPr="007E0671" w:rsidRDefault="00D371CA" w:rsidP="002252E6">
      <w:pPr>
        <w:jc w:val="both"/>
        <w:rPr>
          <w:sz w:val="24"/>
          <w:szCs w:val="24"/>
        </w:rPr>
      </w:pPr>
    </w:p>
    <w:p w:rsidR="00D371CA" w:rsidRDefault="00997CDA" w:rsidP="002252E6">
      <w:pPr>
        <w:ind w:firstLine="720"/>
        <w:jc w:val="both"/>
        <w:rPr>
          <w:sz w:val="24"/>
          <w:szCs w:val="24"/>
        </w:rPr>
      </w:pPr>
      <w:r w:rsidRPr="007E0671">
        <w:rPr>
          <w:b/>
          <w:sz w:val="24"/>
          <w:szCs w:val="24"/>
        </w:rPr>
        <w:t>Индивидуальный предприниматель</w:t>
      </w:r>
      <w:r w:rsidRPr="007E0671">
        <w:rPr>
          <w:sz w:val="24"/>
          <w:szCs w:val="24"/>
        </w:rPr>
        <w:t xml:space="preserve"> </w:t>
      </w:r>
      <w:r w:rsidRPr="007E0671">
        <w:rPr>
          <w:b/>
          <w:sz w:val="24"/>
          <w:szCs w:val="24"/>
        </w:rPr>
        <w:t>Абдулнасыров Руслан  Мавлетдинович</w:t>
      </w:r>
      <w:r w:rsidRPr="007E0671">
        <w:rPr>
          <w:sz w:val="24"/>
          <w:szCs w:val="24"/>
        </w:rPr>
        <w:t xml:space="preserve"> именуемое</w:t>
      </w:r>
      <w:r w:rsidR="00C6721F" w:rsidRPr="007E0671">
        <w:rPr>
          <w:sz w:val="24"/>
          <w:szCs w:val="24"/>
        </w:rPr>
        <w:t xml:space="preserve"> в   дальнейшем</w:t>
      </w:r>
      <w:r w:rsidR="002252E6" w:rsidRPr="007E0671">
        <w:rPr>
          <w:sz w:val="24"/>
          <w:szCs w:val="24"/>
        </w:rPr>
        <w:t xml:space="preserve"> </w:t>
      </w:r>
      <w:r w:rsidR="00C6721F" w:rsidRPr="007E0671">
        <w:rPr>
          <w:sz w:val="24"/>
          <w:szCs w:val="24"/>
        </w:rPr>
        <w:t>«Исполнитель</w:t>
      </w:r>
      <w:r w:rsidRPr="007E0671">
        <w:rPr>
          <w:sz w:val="24"/>
          <w:szCs w:val="24"/>
        </w:rPr>
        <w:t>» в лице Абдулнасырова Руслана  Мавлетдиновича, действующего  на основании  сведений о государственной регистрации физического лица в качестве индивидуального предпринимателя, содержащихся в Выписке из Единого государственного реестра индивидуальных предпринимателей ОГРНИП: 320169000109336 от 21.09.2020 г.</w:t>
      </w:r>
      <w:r w:rsidR="00C6721F" w:rsidRPr="007E0671">
        <w:rPr>
          <w:sz w:val="24"/>
          <w:szCs w:val="24"/>
        </w:rPr>
        <w:t>, предлагает Вам услугу по поиску автомобиля согласно характеристикам транспортного средства, представленным в Приложении №1 (далее по тексту – «Характеристики Автомобиля»), на условии следующих договорных обязательств:</w:t>
      </w:r>
    </w:p>
    <w:p w:rsidR="00B9717B" w:rsidRPr="007E0671" w:rsidRDefault="00B9717B" w:rsidP="002252E6">
      <w:pPr>
        <w:ind w:firstLine="720"/>
        <w:jc w:val="both"/>
        <w:rPr>
          <w:sz w:val="24"/>
          <w:szCs w:val="24"/>
        </w:rPr>
      </w:pPr>
    </w:p>
    <w:p w:rsidR="00D371CA" w:rsidRPr="007E0671" w:rsidRDefault="00634213" w:rsidP="002252E6">
      <w:pPr>
        <w:jc w:val="center"/>
        <w:rPr>
          <w:b/>
          <w:sz w:val="24"/>
          <w:szCs w:val="24"/>
        </w:rPr>
      </w:pPr>
      <w:r w:rsidRPr="007E0671">
        <w:rPr>
          <w:b/>
          <w:sz w:val="24"/>
          <w:szCs w:val="24"/>
        </w:rPr>
        <w:t>1.</w:t>
      </w:r>
      <w:r w:rsidR="00D0355F">
        <w:rPr>
          <w:b/>
          <w:sz w:val="24"/>
          <w:szCs w:val="24"/>
        </w:rPr>
        <w:t xml:space="preserve">ПРЕДМЕТ </w:t>
      </w:r>
      <w:r w:rsidR="00C6721F" w:rsidRPr="007E0671">
        <w:rPr>
          <w:b/>
          <w:sz w:val="24"/>
          <w:szCs w:val="24"/>
        </w:rPr>
        <w:t>ОФЕРТЫ, ОБЯЗАТЕЛЬСТВА СТОРОН</w:t>
      </w:r>
    </w:p>
    <w:p w:rsidR="00634213" w:rsidRPr="00C231D6" w:rsidRDefault="00634213" w:rsidP="002252E6">
      <w:pPr>
        <w:jc w:val="both"/>
        <w:rPr>
          <w:sz w:val="24"/>
          <w:szCs w:val="24"/>
        </w:rPr>
      </w:pPr>
      <w:r w:rsidRPr="007E0671">
        <w:rPr>
          <w:sz w:val="24"/>
          <w:szCs w:val="24"/>
        </w:rPr>
        <w:t>1.1.</w:t>
      </w:r>
      <w:r w:rsidRPr="007E0671">
        <w:rPr>
          <w:sz w:val="24"/>
          <w:szCs w:val="24"/>
        </w:rPr>
        <w:tab/>
      </w:r>
      <w:r w:rsidRPr="00C231D6">
        <w:rPr>
          <w:sz w:val="24"/>
          <w:szCs w:val="24"/>
        </w:rPr>
        <w:t xml:space="preserve">По настоящему договору Исполнитель обязуется оказать Заказчику услуги по поиску и подбору Транспортного Средства (далее – ТС, автомобиль), </w:t>
      </w:r>
      <w:r w:rsidR="00263944" w:rsidRPr="00C231D6">
        <w:rPr>
          <w:sz w:val="24"/>
          <w:szCs w:val="24"/>
        </w:rPr>
        <w:t xml:space="preserve">согласно выбранному объему и набору услуг </w:t>
      </w:r>
      <w:r w:rsidRPr="00C231D6">
        <w:rPr>
          <w:sz w:val="24"/>
          <w:szCs w:val="24"/>
        </w:rPr>
        <w:t>наиболее близко соответствующего параметрам, указанным в Заявке Заказчика на подбор трансп</w:t>
      </w:r>
      <w:r w:rsidR="000E095D" w:rsidRPr="00C231D6">
        <w:rPr>
          <w:sz w:val="24"/>
          <w:szCs w:val="24"/>
        </w:rPr>
        <w:t>ортного средства (Приложение № 2</w:t>
      </w:r>
      <w:r w:rsidRPr="00C231D6">
        <w:rPr>
          <w:sz w:val="24"/>
          <w:szCs w:val="24"/>
        </w:rPr>
        <w:t xml:space="preserve"> к настоящему договору) (далее – Заявка) в целях его приобретения Заказчиком и помощь Заказчику в заключении и исполнении договора купли-продажи ТС, а Заказчик обязуется оплатить эти услуги. </w:t>
      </w:r>
    </w:p>
    <w:p w:rsidR="00F70641" w:rsidRPr="00C231D6" w:rsidRDefault="00634213" w:rsidP="00F773B4">
      <w:pPr>
        <w:jc w:val="both"/>
        <w:rPr>
          <w:sz w:val="24"/>
          <w:szCs w:val="24"/>
        </w:rPr>
      </w:pPr>
      <w:r w:rsidRPr="00C231D6">
        <w:rPr>
          <w:sz w:val="24"/>
          <w:szCs w:val="24"/>
        </w:rPr>
        <w:t>1.2.</w:t>
      </w:r>
      <w:r w:rsidRPr="00C231D6">
        <w:rPr>
          <w:sz w:val="24"/>
          <w:szCs w:val="24"/>
        </w:rPr>
        <w:tab/>
      </w:r>
      <w:r w:rsidR="00F773B4" w:rsidRPr="00C231D6">
        <w:rPr>
          <w:sz w:val="24"/>
          <w:szCs w:val="24"/>
        </w:rPr>
        <w:t>Для заключен</w:t>
      </w:r>
      <w:r w:rsidR="00A415F6">
        <w:rPr>
          <w:sz w:val="24"/>
          <w:szCs w:val="24"/>
        </w:rPr>
        <w:t>ия договора посетитель сайта Автосеть.рф</w:t>
      </w:r>
      <w:r w:rsidR="00F773B4" w:rsidRPr="00C231D6">
        <w:rPr>
          <w:color w:val="FF0000"/>
          <w:sz w:val="24"/>
          <w:szCs w:val="24"/>
        </w:rPr>
        <w:t xml:space="preserve"> </w:t>
      </w:r>
      <w:r w:rsidR="00F773B4" w:rsidRPr="00C231D6">
        <w:rPr>
          <w:sz w:val="24"/>
          <w:szCs w:val="24"/>
        </w:rPr>
        <w:t>(далее – Заказчик) должен подать Заявку на подбор ТС</w:t>
      </w:r>
      <w:r w:rsidR="00F70641" w:rsidRPr="00C231D6">
        <w:rPr>
          <w:sz w:val="24"/>
          <w:szCs w:val="24"/>
        </w:rPr>
        <w:t xml:space="preserve"> по одному из предложенных вариантов:</w:t>
      </w:r>
    </w:p>
    <w:p w:rsidR="00F773B4" w:rsidRPr="00C231D6" w:rsidRDefault="00F773B4" w:rsidP="00F773B4">
      <w:pPr>
        <w:jc w:val="both"/>
        <w:rPr>
          <w:sz w:val="24"/>
          <w:szCs w:val="24"/>
        </w:rPr>
      </w:pPr>
      <w:r w:rsidRPr="00C231D6">
        <w:rPr>
          <w:sz w:val="24"/>
          <w:szCs w:val="24"/>
        </w:rPr>
        <w:t>1.3.</w:t>
      </w:r>
      <w:r w:rsidRPr="00C231D6">
        <w:rPr>
          <w:sz w:val="24"/>
          <w:szCs w:val="24"/>
        </w:rPr>
        <w:tab/>
        <w:t>Подав заявку и оплачивая услугу, Заказчик совершает акцепт, т.е. полностью и безоговорочно принимает все условия настоящего Договора. Делая заказ и оплачивая Задаток, Заказчик гарантирует, что ознакомился со всеми условиями настоящего Договора, ему понятны содержание и порядок оказания услуги и он полностью согласен с ними. Заказчик также гарантирует, что заключает настоящий Договор добровольно и в своем интересе.</w:t>
      </w:r>
    </w:p>
    <w:p w:rsidR="00F773B4" w:rsidRPr="00C231D6" w:rsidRDefault="00F773B4" w:rsidP="00F773B4">
      <w:pPr>
        <w:jc w:val="both"/>
        <w:rPr>
          <w:sz w:val="24"/>
          <w:szCs w:val="24"/>
        </w:rPr>
      </w:pPr>
      <w:r w:rsidRPr="00C231D6">
        <w:rPr>
          <w:sz w:val="24"/>
          <w:szCs w:val="24"/>
        </w:rPr>
        <w:t>1.4.</w:t>
      </w:r>
      <w:r w:rsidRPr="00C231D6">
        <w:rPr>
          <w:sz w:val="24"/>
          <w:szCs w:val="24"/>
        </w:rPr>
        <w:tab/>
        <w:t xml:space="preserve">Делая заказ и оплачивая услугу, Заказчик соглашается и полностью принимает Политику в отношении обработки персональных данных </w:t>
      </w:r>
      <w:r w:rsidR="000E095D" w:rsidRPr="00C231D6">
        <w:rPr>
          <w:sz w:val="24"/>
          <w:szCs w:val="24"/>
        </w:rPr>
        <w:t>ИП Абдулнасырова Р.М.</w:t>
      </w:r>
      <w:r w:rsidRPr="00C231D6">
        <w:rPr>
          <w:sz w:val="24"/>
          <w:szCs w:val="24"/>
        </w:rPr>
        <w:t xml:space="preserve">   являющейся неотъемлемой частью договора-оферты Приложение</w:t>
      </w:r>
      <w:r w:rsidR="000E095D" w:rsidRPr="00C231D6">
        <w:rPr>
          <w:sz w:val="24"/>
          <w:szCs w:val="24"/>
        </w:rPr>
        <w:t xml:space="preserve"> 1</w:t>
      </w:r>
      <w:r w:rsidRPr="00C231D6">
        <w:rPr>
          <w:sz w:val="24"/>
          <w:szCs w:val="24"/>
        </w:rPr>
        <w:t xml:space="preserve">, и расположенную по ссылке </w:t>
      </w:r>
      <w:hyperlink r:id="rId8" w:history="1">
        <w:r w:rsidR="00A415F6" w:rsidRPr="00630704">
          <w:rPr>
            <w:rStyle w:val="a7"/>
            <w:sz w:val="24"/>
            <w:szCs w:val="24"/>
          </w:rPr>
          <w:t>https://xn--80aej9aped4f.xn--p1ai/</w:t>
        </w:r>
      </w:hyperlink>
      <w:r w:rsidR="00A415F6">
        <w:rPr>
          <w:sz w:val="24"/>
          <w:szCs w:val="24"/>
        </w:rPr>
        <w:t xml:space="preserve"> </w:t>
      </w:r>
      <w:r w:rsidRPr="00C231D6">
        <w:rPr>
          <w:sz w:val="24"/>
          <w:szCs w:val="24"/>
        </w:rPr>
        <w:t>Заказчик гарантирует, что ознакомился с указанной Политикой. Заказчик дает согласие на обработку своих персональных данных Исполнителю на условиях, предусмотренных Политикой.</w:t>
      </w:r>
    </w:p>
    <w:p w:rsidR="00E4273C" w:rsidRPr="00C231D6" w:rsidRDefault="00F773B4" w:rsidP="00F773B4">
      <w:pPr>
        <w:jc w:val="both"/>
        <w:rPr>
          <w:color w:val="FF0000"/>
          <w:sz w:val="24"/>
          <w:szCs w:val="24"/>
        </w:rPr>
      </w:pPr>
      <w:r w:rsidRPr="00C231D6">
        <w:rPr>
          <w:sz w:val="24"/>
          <w:szCs w:val="24"/>
        </w:rPr>
        <w:t>1.5.</w:t>
      </w:r>
      <w:r w:rsidRPr="00C231D6">
        <w:rPr>
          <w:sz w:val="24"/>
          <w:szCs w:val="24"/>
        </w:rPr>
        <w:tab/>
        <w:t xml:space="preserve">Заказчик уведомлен, что </w:t>
      </w:r>
      <w:r w:rsidR="00263944" w:rsidRPr="00C231D6">
        <w:rPr>
          <w:sz w:val="24"/>
          <w:szCs w:val="24"/>
        </w:rPr>
        <w:t>ИП Абдулнасыров Р.М</w:t>
      </w:r>
      <w:r w:rsidR="00263944" w:rsidRPr="00C231D6">
        <w:rPr>
          <w:color w:val="FF0000"/>
          <w:sz w:val="24"/>
          <w:szCs w:val="24"/>
        </w:rPr>
        <w:t xml:space="preserve">.  </w:t>
      </w:r>
      <w:r w:rsidR="00B9717B" w:rsidRPr="00C231D6">
        <w:rPr>
          <w:sz w:val="24"/>
          <w:szCs w:val="24"/>
        </w:rPr>
        <w:t>не является организатором</w:t>
      </w:r>
      <w:r w:rsidRPr="00C231D6">
        <w:rPr>
          <w:sz w:val="24"/>
          <w:szCs w:val="24"/>
        </w:rPr>
        <w:t xml:space="preserve">, </w:t>
      </w:r>
      <w:r w:rsidR="00B9717B" w:rsidRPr="00C231D6">
        <w:rPr>
          <w:sz w:val="24"/>
          <w:szCs w:val="24"/>
        </w:rPr>
        <w:t>поверенным, комиссионером и/или агентом</w:t>
      </w:r>
      <w:r w:rsidRPr="00C231D6">
        <w:rPr>
          <w:sz w:val="24"/>
          <w:szCs w:val="24"/>
        </w:rPr>
        <w:t xml:space="preserve"> Продавца автомобиля и не несет никакой ответственности по обязательствам, вытекающим из сделок, заключенных Заказчиком с Продавцом автомобиля. Заказчик заключает Договор непосредственно с Продавцом автомобиля без участия </w:t>
      </w:r>
      <w:r w:rsidR="00263944" w:rsidRPr="00C231D6">
        <w:rPr>
          <w:sz w:val="24"/>
          <w:szCs w:val="24"/>
        </w:rPr>
        <w:t xml:space="preserve">ИП Абдулнасырова Р.М.  </w:t>
      </w:r>
    </w:p>
    <w:p w:rsidR="00634213" w:rsidRPr="00C231D6" w:rsidRDefault="00F773B4" w:rsidP="00F773B4">
      <w:pPr>
        <w:jc w:val="both"/>
        <w:rPr>
          <w:sz w:val="24"/>
          <w:szCs w:val="24"/>
        </w:rPr>
      </w:pPr>
      <w:r w:rsidRPr="00C231D6">
        <w:rPr>
          <w:color w:val="FF0000"/>
          <w:sz w:val="24"/>
          <w:szCs w:val="24"/>
        </w:rPr>
        <w:t xml:space="preserve"> </w:t>
      </w:r>
      <w:r w:rsidR="00634213" w:rsidRPr="00C231D6">
        <w:rPr>
          <w:sz w:val="24"/>
          <w:szCs w:val="24"/>
        </w:rPr>
        <w:t>1.</w:t>
      </w:r>
      <w:r w:rsidR="00E4273C" w:rsidRPr="00C231D6">
        <w:rPr>
          <w:sz w:val="24"/>
          <w:szCs w:val="24"/>
        </w:rPr>
        <w:t>6</w:t>
      </w:r>
      <w:r w:rsidR="00634213" w:rsidRPr="00C231D6">
        <w:rPr>
          <w:sz w:val="24"/>
          <w:szCs w:val="24"/>
        </w:rPr>
        <w:t>.</w:t>
      </w:r>
      <w:r w:rsidR="00634213" w:rsidRPr="00C231D6">
        <w:rPr>
          <w:sz w:val="24"/>
          <w:szCs w:val="24"/>
        </w:rPr>
        <w:tab/>
        <w:t>Способ</w:t>
      </w:r>
      <w:r w:rsidR="00634213" w:rsidRPr="00C231D6">
        <w:rPr>
          <w:sz w:val="24"/>
          <w:szCs w:val="24"/>
        </w:rPr>
        <w:tab/>
        <w:t>к</w:t>
      </w:r>
      <w:r w:rsidR="00B9717B" w:rsidRPr="00C231D6">
        <w:rPr>
          <w:sz w:val="24"/>
          <w:szCs w:val="24"/>
        </w:rPr>
        <w:t>оммуникации</w:t>
      </w:r>
      <w:r w:rsidR="00B9717B" w:rsidRPr="00C231D6">
        <w:rPr>
          <w:sz w:val="24"/>
          <w:szCs w:val="24"/>
        </w:rPr>
        <w:tab/>
        <w:t>при</w:t>
      </w:r>
      <w:r w:rsidR="00B9717B" w:rsidRPr="00C231D6">
        <w:rPr>
          <w:sz w:val="24"/>
          <w:szCs w:val="24"/>
        </w:rPr>
        <w:tab/>
        <w:t>оказании</w:t>
      </w:r>
      <w:r w:rsidR="00B9717B" w:rsidRPr="00C231D6">
        <w:rPr>
          <w:sz w:val="24"/>
          <w:szCs w:val="24"/>
        </w:rPr>
        <w:tab/>
        <w:t xml:space="preserve">услуги </w:t>
      </w:r>
      <w:r w:rsidR="00634213" w:rsidRPr="00C231D6">
        <w:rPr>
          <w:sz w:val="24"/>
          <w:szCs w:val="24"/>
        </w:rPr>
        <w:t>и</w:t>
      </w:r>
      <w:r w:rsidR="00634213" w:rsidRPr="00C231D6">
        <w:rPr>
          <w:sz w:val="24"/>
          <w:szCs w:val="24"/>
        </w:rPr>
        <w:tab/>
        <w:t>способ</w:t>
      </w:r>
      <w:r w:rsidR="00634213" w:rsidRPr="00C231D6">
        <w:rPr>
          <w:sz w:val="24"/>
          <w:szCs w:val="24"/>
        </w:rPr>
        <w:tab/>
        <w:t>направления</w:t>
      </w:r>
      <w:r w:rsidR="00634213" w:rsidRPr="00C231D6">
        <w:rPr>
          <w:sz w:val="24"/>
          <w:szCs w:val="24"/>
        </w:rPr>
        <w:tab/>
        <w:t>отчета:</w:t>
      </w:r>
    </w:p>
    <w:p w:rsidR="00634213" w:rsidRPr="00C231D6" w:rsidRDefault="00634213" w:rsidP="00634213">
      <w:pPr>
        <w:jc w:val="both"/>
        <w:rPr>
          <w:sz w:val="24"/>
          <w:szCs w:val="24"/>
        </w:rPr>
      </w:pPr>
      <w:r w:rsidRPr="00C231D6">
        <w:rPr>
          <w:sz w:val="24"/>
          <w:szCs w:val="24"/>
        </w:rPr>
        <w:t>-</w:t>
      </w:r>
      <w:r w:rsidRPr="00C231D6">
        <w:rPr>
          <w:sz w:val="24"/>
          <w:szCs w:val="24"/>
        </w:rPr>
        <w:tab/>
        <w:t>по номеру телефона Заказчика, указанному в Заявке, а также через любые мессенджеры с аккаунтом, привязанным к данному номеру телефона.</w:t>
      </w:r>
    </w:p>
    <w:p w:rsidR="00634213" w:rsidRPr="00C231D6" w:rsidRDefault="00634213" w:rsidP="00C231D6">
      <w:r w:rsidRPr="00C231D6">
        <w:t>-</w:t>
      </w:r>
      <w:r w:rsidRPr="00C231D6">
        <w:tab/>
        <w:t>по электронной почте, если ее адрес был сообщен и определен Заказчиком в Заявке как способ коммуникации и направления отчета.</w:t>
      </w:r>
    </w:p>
    <w:p w:rsidR="00F70641" w:rsidRPr="007E0671" w:rsidRDefault="00F70641" w:rsidP="00F70641">
      <w:pPr>
        <w:jc w:val="center"/>
        <w:rPr>
          <w:b/>
          <w:sz w:val="24"/>
          <w:szCs w:val="24"/>
        </w:rPr>
      </w:pPr>
      <w:r w:rsidRPr="007E0671">
        <w:rPr>
          <w:b/>
          <w:sz w:val="24"/>
          <w:szCs w:val="24"/>
        </w:rPr>
        <w:t xml:space="preserve">2.ПОРЯДОК ОКАЗАНИЯ УСЛУГ </w:t>
      </w:r>
    </w:p>
    <w:p w:rsidR="00F70641" w:rsidRPr="007E0671" w:rsidRDefault="00F70641" w:rsidP="00F70641">
      <w:pPr>
        <w:jc w:val="both"/>
        <w:rPr>
          <w:sz w:val="24"/>
          <w:szCs w:val="24"/>
        </w:rPr>
      </w:pPr>
      <w:r w:rsidRPr="007E0671">
        <w:rPr>
          <w:sz w:val="24"/>
          <w:szCs w:val="24"/>
        </w:rPr>
        <w:t>2.1.</w:t>
      </w:r>
      <w:r w:rsidRPr="007E0671">
        <w:rPr>
          <w:sz w:val="24"/>
          <w:szCs w:val="24"/>
        </w:rPr>
        <w:tab/>
        <w:t>Исполнитель оказывает Заказчику в объеме, соответствующем заказанному Заказчику набору услуг (далее – Пакет услуг). Пакет услуг указывается Заказчиком</w:t>
      </w:r>
      <w:r w:rsidR="00A415F6">
        <w:rPr>
          <w:sz w:val="24"/>
          <w:szCs w:val="24"/>
        </w:rPr>
        <w:t xml:space="preserve"> в Заявке, заполняемой на сайте Автосеть.рф</w:t>
      </w:r>
      <w:r w:rsidRPr="007E0671">
        <w:rPr>
          <w:color w:val="FF0000"/>
          <w:sz w:val="24"/>
          <w:szCs w:val="24"/>
        </w:rPr>
        <w:t xml:space="preserve"> </w:t>
      </w:r>
      <w:r w:rsidRPr="007E0671">
        <w:rPr>
          <w:sz w:val="24"/>
          <w:szCs w:val="24"/>
        </w:rPr>
        <w:t>при заказе услуги.</w:t>
      </w:r>
    </w:p>
    <w:p w:rsidR="00F70641" w:rsidRPr="007E0671" w:rsidRDefault="00F70641" w:rsidP="00F70641">
      <w:pPr>
        <w:jc w:val="both"/>
        <w:rPr>
          <w:sz w:val="24"/>
          <w:szCs w:val="24"/>
        </w:rPr>
      </w:pPr>
      <w:r w:rsidRPr="007E0671">
        <w:rPr>
          <w:sz w:val="24"/>
          <w:szCs w:val="24"/>
        </w:rPr>
        <w:t>2.2.</w:t>
      </w:r>
      <w:r w:rsidRPr="007E0671">
        <w:rPr>
          <w:sz w:val="24"/>
          <w:szCs w:val="24"/>
        </w:rPr>
        <w:tab/>
        <w:t xml:space="preserve">По настоящему договору возможно оказание следующих Пакетов услуг: </w:t>
      </w:r>
    </w:p>
    <w:p w:rsidR="00F70641" w:rsidRPr="007E0671" w:rsidRDefault="00F70641" w:rsidP="00F70641">
      <w:pPr>
        <w:jc w:val="both"/>
        <w:rPr>
          <w:color w:val="FF0000"/>
          <w:sz w:val="24"/>
          <w:szCs w:val="24"/>
        </w:rPr>
      </w:pPr>
      <w:r w:rsidRPr="007E0671">
        <w:rPr>
          <w:sz w:val="24"/>
          <w:szCs w:val="24"/>
        </w:rPr>
        <w:t xml:space="preserve">2.3.1. </w:t>
      </w:r>
      <w:r w:rsidRPr="007E0671">
        <w:rPr>
          <w:b/>
          <w:sz w:val="24"/>
          <w:szCs w:val="24"/>
        </w:rPr>
        <w:t xml:space="preserve">ПАКЕТ «Выездная диагностика автомобиля» </w:t>
      </w:r>
    </w:p>
    <w:p w:rsidR="00F70641" w:rsidRPr="007E0671" w:rsidRDefault="00F70641" w:rsidP="00F70641">
      <w:pPr>
        <w:jc w:val="both"/>
        <w:rPr>
          <w:sz w:val="24"/>
          <w:szCs w:val="24"/>
        </w:rPr>
      </w:pPr>
      <w:r w:rsidRPr="007E0671">
        <w:rPr>
          <w:sz w:val="24"/>
          <w:szCs w:val="24"/>
        </w:rPr>
        <w:t>Исполнитель в рамках Соглашения совершает следующие действия в рамках выездной диагностики автомобиля:</w:t>
      </w:r>
    </w:p>
    <w:p w:rsidR="00F70641" w:rsidRPr="007E0671" w:rsidRDefault="00F70641" w:rsidP="00F70641">
      <w:pPr>
        <w:jc w:val="both"/>
        <w:rPr>
          <w:sz w:val="24"/>
          <w:szCs w:val="24"/>
        </w:rPr>
      </w:pPr>
      <w:r w:rsidRPr="007E0671">
        <w:rPr>
          <w:sz w:val="24"/>
          <w:szCs w:val="24"/>
        </w:rPr>
        <w:t>- Осуществляет осмотр автомобиля, указанного Заказчиком, при этом время и место осмотра Исполнитель может согласовать непосредственно с продавцом конкретного автомобиля.</w:t>
      </w:r>
    </w:p>
    <w:p w:rsidR="00F70641" w:rsidRPr="007E0671" w:rsidRDefault="00F70641" w:rsidP="00F70641">
      <w:pPr>
        <w:jc w:val="both"/>
        <w:rPr>
          <w:sz w:val="24"/>
          <w:szCs w:val="24"/>
        </w:rPr>
      </w:pPr>
      <w:r w:rsidRPr="007E0671">
        <w:rPr>
          <w:sz w:val="24"/>
          <w:szCs w:val="24"/>
        </w:rPr>
        <w:t>- Производит визуальный осмотр кузова на наличие дефектов, осматривает его силовые элементы, производит проверку на предмет перекрашивания деталей кузова, нанесения ремонтных составов, а также снятия или замены отдельных элементов.</w:t>
      </w:r>
    </w:p>
    <w:p w:rsidR="00F70641" w:rsidRPr="007E0671" w:rsidRDefault="00F70641" w:rsidP="00F70641">
      <w:pPr>
        <w:jc w:val="both"/>
        <w:rPr>
          <w:sz w:val="24"/>
          <w:szCs w:val="24"/>
        </w:rPr>
      </w:pPr>
      <w:r w:rsidRPr="007E0671">
        <w:rPr>
          <w:sz w:val="24"/>
          <w:szCs w:val="24"/>
        </w:rPr>
        <w:t>-  Производит локально-визуальную диагностику двигателя, проверяет состояние и уровни технических жидкостей, состояние приводных ремней, работу двигателя на различных оборотах, проверяет дымность выхлопа.</w:t>
      </w:r>
    </w:p>
    <w:p w:rsidR="00F70641" w:rsidRPr="007E0671" w:rsidRDefault="00F70641" w:rsidP="00F70641">
      <w:pPr>
        <w:jc w:val="both"/>
        <w:rPr>
          <w:sz w:val="24"/>
          <w:szCs w:val="24"/>
        </w:rPr>
      </w:pPr>
      <w:r w:rsidRPr="007E0671">
        <w:rPr>
          <w:sz w:val="24"/>
          <w:szCs w:val="24"/>
        </w:rPr>
        <w:lastRenderedPageBreak/>
        <w:t>-  Проверяет трансмиссию, ходовую часть, тормоза, рулевое управление, оценивает состояние резины и дисков, а также на месте проверяет то, что возможно проверить без подъёмника и специального диагностического оборудования.</w:t>
      </w:r>
    </w:p>
    <w:p w:rsidR="00F70641" w:rsidRPr="007E0671" w:rsidRDefault="00F70641" w:rsidP="00F70641">
      <w:pPr>
        <w:jc w:val="both"/>
        <w:rPr>
          <w:sz w:val="24"/>
          <w:szCs w:val="24"/>
        </w:rPr>
      </w:pPr>
      <w:r w:rsidRPr="007E0671">
        <w:rPr>
          <w:sz w:val="24"/>
          <w:szCs w:val="24"/>
        </w:rPr>
        <w:t>- Проводит проверку соответствия показания одометра (подключение специального диагностического оборудования, визуально проверяет соответствие состояния рулевого колеса, сидений/обивки сидений, педалей, кнопок приборной панели и ручки переключения передач) заявленным показаниям одометра.</w:t>
      </w:r>
    </w:p>
    <w:p w:rsidR="00F70641" w:rsidRPr="007E0671" w:rsidRDefault="00F70641" w:rsidP="00F70641">
      <w:pPr>
        <w:jc w:val="both"/>
        <w:rPr>
          <w:sz w:val="24"/>
          <w:szCs w:val="24"/>
        </w:rPr>
      </w:pPr>
      <w:r w:rsidRPr="007E0671">
        <w:rPr>
          <w:sz w:val="24"/>
          <w:szCs w:val="24"/>
        </w:rPr>
        <w:t>- Проверяет наличие и работоспособность опций, электрооборудования и внешних световых приборов, оценивает состояние салона.</w:t>
      </w:r>
    </w:p>
    <w:p w:rsidR="00F70641" w:rsidRPr="007E0671" w:rsidRDefault="00F70641" w:rsidP="00F70641">
      <w:pPr>
        <w:jc w:val="both"/>
        <w:rPr>
          <w:sz w:val="24"/>
          <w:szCs w:val="24"/>
        </w:rPr>
      </w:pPr>
      <w:r w:rsidRPr="007E0671">
        <w:rPr>
          <w:sz w:val="24"/>
          <w:szCs w:val="24"/>
        </w:rPr>
        <w:t xml:space="preserve">- Предоставляет подробный отчет по итогам осмотра конкретного автомобиля </w:t>
      </w:r>
      <w:r w:rsidR="0051647A" w:rsidRPr="007E0671">
        <w:rPr>
          <w:sz w:val="24"/>
          <w:szCs w:val="24"/>
        </w:rPr>
        <w:t>в удобной для Исполнителя форме</w:t>
      </w:r>
      <w:r w:rsidRPr="007E0671">
        <w:rPr>
          <w:sz w:val="24"/>
          <w:szCs w:val="24"/>
        </w:rPr>
        <w:t xml:space="preserve"> который включает в себя фотографии с места осмотра, внешний вид автомобиля, салона, дефектов (при их наличии).</w:t>
      </w:r>
    </w:p>
    <w:p w:rsidR="00F70641" w:rsidRPr="007E0671" w:rsidRDefault="0051647A" w:rsidP="00F70641">
      <w:pPr>
        <w:jc w:val="both"/>
        <w:rPr>
          <w:sz w:val="24"/>
          <w:szCs w:val="24"/>
        </w:rPr>
      </w:pPr>
      <w:r w:rsidRPr="007E0671">
        <w:rPr>
          <w:sz w:val="24"/>
          <w:szCs w:val="24"/>
        </w:rPr>
        <w:t>-</w:t>
      </w:r>
      <w:r w:rsidR="00F70641" w:rsidRPr="007E0671">
        <w:rPr>
          <w:sz w:val="24"/>
          <w:szCs w:val="24"/>
        </w:rPr>
        <w:t xml:space="preserve"> Проверяет наличие в базе ГИБДД информации о розыске и запретах на регистрационные действия в отношении автомобиля. Данная информация актуальна лишь на момент проверки, Исполнитель не может гарантировать стабильность данной информации в будущем, в том числе по прошествии любого количества времени с момента проверки.</w:t>
      </w:r>
    </w:p>
    <w:p w:rsidR="00F70641" w:rsidRPr="007E0671" w:rsidRDefault="0051647A" w:rsidP="00F70641">
      <w:pPr>
        <w:jc w:val="both"/>
        <w:rPr>
          <w:sz w:val="24"/>
          <w:szCs w:val="24"/>
        </w:rPr>
      </w:pPr>
      <w:r w:rsidRPr="007E0671">
        <w:rPr>
          <w:sz w:val="24"/>
          <w:szCs w:val="24"/>
        </w:rPr>
        <w:t>-</w:t>
      </w:r>
      <w:r w:rsidR="00F70641" w:rsidRPr="007E0671">
        <w:rPr>
          <w:sz w:val="24"/>
          <w:szCs w:val="24"/>
        </w:rPr>
        <w:t xml:space="preserve"> Проверяет наличие/отсутствие записи о залоге в отношении ТС на сайте https://www.reestrzalogov.ru. По причине возможного наличия технических сбоев на сайте и ПО Исполнитель рекомендует обратиться за выдачей справки об отсутствии записи о залоге на ТС к любому действующему нотариусу независимо от территориальной принадлежности. Стоимость услуг нотариуса оплачиваются Заказчиком отдельно.</w:t>
      </w:r>
    </w:p>
    <w:p w:rsidR="00F70641" w:rsidRPr="007E0671" w:rsidRDefault="0051647A" w:rsidP="00F70641">
      <w:pPr>
        <w:jc w:val="both"/>
        <w:rPr>
          <w:sz w:val="24"/>
          <w:szCs w:val="24"/>
        </w:rPr>
      </w:pPr>
      <w:r w:rsidRPr="007E0671">
        <w:rPr>
          <w:sz w:val="24"/>
          <w:szCs w:val="24"/>
        </w:rPr>
        <w:t>-</w:t>
      </w:r>
      <w:r w:rsidR="00F70641" w:rsidRPr="007E0671">
        <w:rPr>
          <w:sz w:val="24"/>
          <w:szCs w:val="24"/>
        </w:rPr>
        <w:t xml:space="preserve"> Проверяет наличие/отсутствие исполнительного производства в отношении собственника автомобиля. Исполнитель доводит до сведения Заказчика, что данная информация актуальна на момент проверки, Исполнитель не может гарантировать стабильность данной информации в будущем, в том числе по прошествии любого количества времени с момента проверки.</w:t>
      </w:r>
    </w:p>
    <w:p w:rsidR="00F70641" w:rsidRDefault="0051647A" w:rsidP="00F70641">
      <w:pPr>
        <w:jc w:val="both"/>
        <w:rPr>
          <w:sz w:val="24"/>
          <w:szCs w:val="24"/>
        </w:rPr>
      </w:pPr>
      <w:r w:rsidRPr="007E0671">
        <w:rPr>
          <w:sz w:val="24"/>
          <w:szCs w:val="24"/>
        </w:rPr>
        <w:t>-</w:t>
      </w:r>
      <w:r w:rsidR="00F70641" w:rsidRPr="007E0671">
        <w:rPr>
          <w:sz w:val="24"/>
          <w:szCs w:val="24"/>
        </w:rPr>
        <w:t xml:space="preserve"> </w:t>
      </w:r>
      <w:r w:rsidR="00C231D6">
        <w:rPr>
          <w:sz w:val="24"/>
          <w:szCs w:val="24"/>
        </w:rPr>
        <w:t>Проверяет содержание правоустана</w:t>
      </w:r>
      <w:r w:rsidR="00F70641" w:rsidRPr="007E0671">
        <w:rPr>
          <w:sz w:val="24"/>
          <w:szCs w:val="24"/>
        </w:rPr>
        <w:t>вливающих документов в отношении автомобиля. Проверка проводится по данным открытых источников и не может иметь юридической силы независимой экспертизы.</w:t>
      </w:r>
    </w:p>
    <w:p w:rsidR="00171758" w:rsidRPr="00171758" w:rsidRDefault="00171758" w:rsidP="00171758">
      <w:pPr>
        <w:jc w:val="both"/>
        <w:rPr>
          <w:sz w:val="24"/>
          <w:szCs w:val="24"/>
        </w:rPr>
      </w:pPr>
      <w:r w:rsidRPr="00171758">
        <w:rPr>
          <w:sz w:val="24"/>
          <w:szCs w:val="24"/>
        </w:rPr>
        <w:t>При оказании Услуги Исполнитель руководствуется действующим законодательством, Исполнитель НЕ руководствуется следующими актами:</w:t>
      </w:r>
    </w:p>
    <w:p w:rsidR="00171758" w:rsidRPr="00171758" w:rsidRDefault="00171758" w:rsidP="00171758">
      <w:pPr>
        <w:jc w:val="both"/>
        <w:rPr>
          <w:sz w:val="24"/>
          <w:szCs w:val="24"/>
        </w:rPr>
      </w:pPr>
      <w:r w:rsidRPr="00171758">
        <w:rPr>
          <w:sz w:val="24"/>
          <w:szCs w:val="24"/>
        </w:rPr>
        <w:t>— Федеральный закон «О государственной судебно-экспертной деятельности в Российской Федерации» от 31.05.2001 N 73-Ф;</w:t>
      </w:r>
    </w:p>
    <w:p w:rsidR="00171758" w:rsidRPr="00171758" w:rsidRDefault="00171758" w:rsidP="00171758">
      <w:pPr>
        <w:jc w:val="both"/>
        <w:rPr>
          <w:sz w:val="24"/>
          <w:szCs w:val="24"/>
        </w:rPr>
      </w:pPr>
      <w:r w:rsidRPr="00171758">
        <w:rPr>
          <w:sz w:val="24"/>
          <w:szCs w:val="24"/>
        </w:rPr>
        <w:t>— Положение ЦБ РФ № 433-П «О правилах проведения независимой технической экспертизы транспортного средства» от 19 сентября 2014 г.;</w:t>
      </w:r>
    </w:p>
    <w:p w:rsidR="00171758" w:rsidRPr="00171758" w:rsidRDefault="00171758" w:rsidP="00171758">
      <w:pPr>
        <w:jc w:val="both"/>
        <w:rPr>
          <w:sz w:val="24"/>
          <w:szCs w:val="24"/>
        </w:rPr>
      </w:pPr>
      <w:r w:rsidRPr="00171758">
        <w:rPr>
          <w:sz w:val="24"/>
          <w:szCs w:val="24"/>
        </w:rPr>
        <w:t>— Приказ Минтранса РФ, Минюста РФ, МВД РФ и Министерства здравоохранения социального развития РФ от 17 октября 2006 г. № 124/315/817/714 «Об утверждении Условий и порядка профессиональной аттестации экспертов-техников, осуществляющих независимую техническую экспертизу транспортных средств, в том числе требований к экспертам-техникам», зарегистрировано в Минюсте РФ 17 ноября 2006 г. регистрационный N 8499;</w:t>
      </w:r>
    </w:p>
    <w:p w:rsidR="00171758" w:rsidRPr="00171758" w:rsidRDefault="00171758" w:rsidP="00171758">
      <w:pPr>
        <w:jc w:val="both"/>
        <w:rPr>
          <w:sz w:val="24"/>
          <w:szCs w:val="24"/>
        </w:rPr>
      </w:pPr>
      <w:r w:rsidRPr="00171758">
        <w:rPr>
          <w:sz w:val="24"/>
          <w:szCs w:val="24"/>
        </w:rPr>
        <w:t>— «Методические рекомендации по проведению судебных автотехнических экспертиз и исследований колёсных транспортных средств в целях определения размера ущерба, стоимости восстановительного ремонта», ФБУ РФЦСЭ при Министерстве Юстиции РФ Москва, 2018 г.;</w:t>
      </w:r>
    </w:p>
    <w:p w:rsidR="00171758" w:rsidRPr="007E0671" w:rsidRDefault="00171758" w:rsidP="00171758">
      <w:pPr>
        <w:jc w:val="both"/>
        <w:rPr>
          <w:sz w:val="24"/>
          <w:szCs w:val="24"/>
        </w:rPr>
      </w:pPr>
      <w:r w:rsidRPr="00171758">
        <w:rPr>
          <w:sz w:val="24"/>
          <w:szCs w:val="24"/>
        </w:rPr>
        <w:t>— ГОСТ Р 51709-2001 «Автотранспортные средства. Требования безопасности к техническому состоянию и методы проверки».</w:t>
      </w:r>
    </w:p>
    <w:p w:rsidR="0051647A" w:rsidRPr="007E0671" w:rsidRDefault="00252D43" w:rsidP="0051647A">
      <w:pPr>
        <w:jc w:val="both"/>
        <w:rPr>
          <w:b/>
          <w:sz w:val="24"/>
          <w:szCs w:val="24"/>
        </w:rPr>
      </w:pPr>
      <w:r w:rsidRPr="007E0671">
        <w:rPr>
          <w:b/>
          <w:sz w:val="24"/>
          <w:szCs w:val="24"/>
        </w:rPr>
        <w:t>2</w:t>
      </w:r>
      <w:r w:rsidR="0051647A" w:rsidRPr="007E0671">
        <w:rPr>
          <w:b/>
          <w:sz w:val="24"/>
          <w:szCs w:val="24"/>
        </w:rPr>
        <w:t xml:space="preserve">.3.2. ПАКЕТ «Эксперт на день» </w:t>
      </w:r>
    </w:p>
    <w:p w:rsidR="0051647A" w:rsidRPr="007E0671" w:rsidRDefault="0051647A" w:rsidP="0051647A">
      <w:pPr>
        <w:jc w:val="both"/>
        <w:rPr>
          <w:sz w:val="24"/>
          <w:szCs w:val="24"/>
        </w:rPr>
      </w:pPr>
      <w:r w:rsidRPr="007E0671">
        <w:rPr>
          <w:sz w:val="24"/>
          <w:szCs w:val="24"/>
        </w:rPr>
        <w:t xml:space="preserve">- Заказчик поручает Исполнителю, а Исполнитель обязуется оказать услуги по выезду эксперта с целью технической диагностики автомобилей, предложенных Заказчиком. Точное указание конкретных автомобилей (список) и ссылок на объявления о продаже этих автомобилей, время и место осмотра, А ТАКЖЕ КОНКРЕТНЫЕ ХАРАКТЕРИСТИКИ ЖЕЛАЕМОГО АВТОМОБИЛЯ (А ТАКЖЕ АЛЬТЕРНАТИВНОГО) указываются в Приложении № </w:t>
      </w:r>
      <w:r w:rsidR="000E095D" w:rsidRPr="007E0671">
        <w:rPr>
          <w:sz w:val="24"/>
          <w:szCs w:val="24"/>
        </w:rPr>
        <w:t>2</w:t>
      </w:r>
      <w:r w:rsidRPr="007E0671">
        <w:rPr>
          <w:sz w:val="24"/>
          <w:szCs w:val="24"/>
        </w:rPr>
        <w:t>. Заказчик обязуется выплатить Исполнителю предусмотренное вознаграждение в соответствии с условиями настоящего Соглашения.</w:t>
      </w:r>
    </w:p>
    <w:p w:rsidR="0051647A" w:rsidRPr="007E0671" w:rsidRDefault="0051647A" w:rsidP="0051647A">
      <w:pPr>
        <w:jc w:val="both"/>
        <w:rPr>
          <w:sz w:val="24"/>
          <w:szCs w:val="24"/>
        </w:rPr>
      </w:pPr>
      <w:r w:rsidRPr="007E0671">
        <w:rPr>
          <w:sz w:val="24"/>
          <w:szCs w:val="24"/>
        </w:rPr>
        <w:t>- В течение дня осматривается автомобил</w:t>
      </w:r>
      <w:r w:rsidR="000E095D" w:rsidRPr="007E0671">
        <w:rPr>
          <w:sz w:val="24"/>
          <w:szCs w:val="24"/>
        </w:rPr>
        <w:t>и</w:t>
      </w:r>
      <w:r w:rsidRPr="007E0671">
        <w:rPr>
          <w:sz w:val="24"/>
          <w:szCs w:val="24"/>
        </w:rPr>
        <w:t xml:space="preserve"> из источников, предоставленных Заказчиком</w:t>
      </w:r>
      <w:r w:rsidR="000E095D" w:rsidRPr="007E0671">
        <w:rPr>
          <w:sz w:val="24"/>
          <w:szCs w:val="24"/>
        </w:rPr>
        <w:t>.</w:t>
      </w:r>
    </w:p>
    <w:p w:rsidR="0051647A" w:rsidRDefault="0051647A" w:rsidP="0051647A">
      <w:pPr>
        <w:jc w:val="both"/>
        <w:rPr>
          <w:sz w:val="24"/>
          <w:szCs w:val="24"/>
        </w:rPr>
      </w:pPr>
      <w:r w:rsidRPr="007E0671">
        <w:rPr>
          <w:sz w:val="24"/>
          <w:szCs w:val="24"/>
        </w:rPr>
        <w:t>- Рабочий день исполнителя составляет не более 8 (Восьми) часов в сутки.</w:t>
      </w:r>
    </w:p>
    <w:p w:rsidR="00DC4BA0" w:rsidRPr="007E0671" w:rsidRDefault="00DC4BA0" w:rsidP="0051647A">
      <w:pPr>
        <w:jc w:val="both"/>
        <w:rPr>
          <w:sz w:val="24"/>
          <w:szCs w:val="24"/>
        </w:rPr>
      </w:pPr>
      <w:r>
        <w:rPr>
          <w:sz w:val="24"/>
          <w:szCs w:val="24"/>
        </w:rPr>
        <w:t>-Услуга предоставляется в рамках границы одного города.</w:t>
      </w:r>
    </w:p>
    <w:p w:rsidR="0051647A" w:rsidRPr="007E0671" w:rsidRDefault="0051647A" w:rsidP="0051647A">
      <w:pPr>
        <w:jc w:val="both"/>
        <w:rPr>
          <w:sz w:val="24"/>
          <w:szCs w:val="24"/>
        </w:rPr>
      </w:pPr>
      <w:r w:rsidRPr="007E0671">
        <w:rPr>
          <w:sz w:val="24"/>
          <w:szCs w:val="24"/>
        </w:rPr>
        <w:t>-Услуга включает составление договора купли-продажи транспортного средства. В случае, если в рамках данной услуги не потребовалось составление договора купли-продажи, то Заказчик не может требовать компенсации.</w:t>
      </w:r>
    </w:p>
    <w:p w:rsidR="0051647A" w:rsidRPr="007E0671" w:rsidRDefault="000E095D" w:rsidP="0051647A">
      <w:pPr>
        <w:jc w:val="both"/>
        <w:rPr>
          <w:sz w:val="24"/>
          <w:szCs w:val="24"/>
        </w:rPr>
      </w:pPr>
      <w:r w:rsidRPr="007E0671">
        <w:rPr>
          <w:sz w:val="24"/>
          <w:szCs w:val="24"/>
        </w:rPr>
        <w:t xml:space="preserve"> </w:t>
      </w:r>
      <w:r w:rsidR="0051647A" w:rsidRPr="007E0671">
        <w:rPr>
          <w:sz w:val="24"/>
          <w:szCs w:val="24"/>
        </w:rPr>
        <w:t>- Исполнитель в рамках Соглашения совершает следующие действия в рамках выездной диагностики автомобиля:</w:t>
      </w:r>
    </w:p>
    <w:p w:rsidR="0051647A" w:rsidRPr="007E0671" w:rsidRDefault="0051647A" w:rsidP="0051647A">
      <w:pPr>
        <w:jc w:val="both"/>
        <w:rPr>
          <w:sz w:val="24"/>
          <w:szCs w:val="24"/>
        </w:rPr>
      </w:pPr>
      <w:r w:rsidRPr="007E0671">
        <w:rPr>
          <w:sz w:val="24"/>
          <w:szCs w:val="24"/>
        </w:rPr>
        <w:t xml:space="preserve">- Осуществляет осмотр автомобилей, указанных Заказчиком, время и место осмотра Исполнитель может </w:t>
      </w:r>
      <w:r w:rsidRPr="007E0671">
        <w:rPr>
          <w:sz w:val="24"/>
          <w:szCs w:val="24"/>
        </w:rPr>
        <w:lastRenderedPageBreak/>
        <w:t>согласовать непосредственно с продавцом конкретного автомобиля.</w:t>
      </w:r>
    </w:p>
    <w:p w:rsidR="0051647A" w:rsidRPr="007E0671" w:rsidRDefault="0051647A" w:rsidP="0051647A">
      <w:pPr>
        <w:jc w:val="both"/>
        <w:rPr>
          <w:sz w:val="24"/>
          <w:szCs w:val="24"/>
        </w:rPr>
      </w:pPr>
      <w:r w:rsidRPr="007E0671">
        <w:rPr>
          <w:sz w:val="24"/>
          <w:szCs w:val="24"/>
        </w:rPr>
        <w:t>- Производит визуальный осмотр кузова на наличие дефектов, осматривает его силовые элементы, производит проверку на предмет перекрашивания деталей кузова, нанесения ремонтных составов, а также снятия или замены отдельных элементов.</w:t>
      </w:r>
    </w:p>
    <w:p w:rsidR="0051647A" w:rsidRPr="007E0671" w:rsidRDefault="0051647A" w:rsidP="0051647A">
      <w:pPr>
        <w:jc w:val="both"/>
        <w:rPr>
          <w:sz w:val="24"/>
          <w:szCs w:val="24"/>
        </w:rPr>
      </w:pPr>
      <w:r w:rsidRPr="007E0671">
        <w:rPr>
          <w:sz w:val="24"/>
          <w:szCs w:val="24"/>
        </w:rPr>
        <w:t>- Производит локально-визуальную диагностику двигателя, проверяет состояние и уровни технических жидкостей, состояние приводных ремней, работу двигателя на различных оборотах, проверяет дымность выхлопа.</w:t>
      </w:r>
    </w:p>
    <w:p w:rsidR="0051647A" w:rsidRPr="007E0671" w:rsidRDefault="0051647A" w:rsidP="0051647A">
      <w:pPr>
        <w:jc w:val="both"/>
        <w:rPr>
          <w:sz w:val="24"/>
          <w:szCs w:val="24"/>
        </w:rPr>
      </w:pPr>
      <w:r w:rsidRPr="007E0671">
        <w:rPr>
          <w:sz w:val="24"/>
          <w:szCs w:val="24"/>
        </w:rPr>
        <w:t>- Проверяет трансмиссию, ходовую часть, тормоза, рулевое управление, оценивает состояние резины и дисков, а также на месте проверяет то, что возможно проверить без подъёмника и специального диагностического оборудования.</w:t>
      </w:r>
    </w:p>
    <w:p w:rsidR="0051647A" w:rsidRPr="007E0671" w:rsidRDefault="0051647A" w:rsidP="0051647A">
      <w:pPr>
        <w:jc w:val="both"/>
        <w:rPr>
          <w:sz w:val="24"/>
          <w:szCs w:val="24"/>
        </w:rPr>
      </w:pPr>
      <w:r w:rsidRPr="007E0671">
        <w:rPr>
          <w:sz w:val="24"/>
          <w:szCs w:val="24"/>
        </w:rPr>
        <w:t>- Проводит проверку соответствия показания одометра (подключение специального диагностического оборудования, визуально проверяет соответствие состояния рулевого колеса, сидений/обивки сидений, педалей, кнопок приборной панели и ручки переключения передач) заявленным показаниям одометра.</w:t>
      </w:r>
    </w:p>
    <w:p w:rsidR="0051647A" w:rsidRPr="007E0671" w:rsidRDefault="0051647A" w:rsidP="0051647A">
      <w:pPr>
        <w:jc w:val="both"/>
        <w:rPr>
          <w:sz w:val="24"/>
          <w:szCs w:val="24"/>
        </w:rPr>
      </w:pPr>
      <w:r w:rsidRPr="007E0671">
        <w:rPr>
          <w:sz w:val="24"/>
          <w:szCs w:val="24"/>
        </w:rPr>
        <w:t>- Проверяет наличие и работоспособность опций, электрооборудования и внешних световых приборов, оценивает состояние салона.</w:t>
      </w:r>
    </w:p>
    <w:p w:rsidR="0051647A" w:rsidRPr="007E0671" w:rsidRDefault="0051647A" w:rsidP="0051647A">
      <w:pPr>
        <w:jc w:val="both"/>
        <w:rPr>
          <w:sz w:val="24"/>
          <w:szCs w:val="24"/>
        </w:rPr>
      </w:pPr>
      <w:r w:rsidRPr="007E0671">
        <w:rPr>
          <w:sz w:val="24"/>
          <w:szCs w:val="24"/>
        </w:rPr>
        <w:t>-  Предоставляет подробный отчет по итогам осмотра конкретного автомобиля, в удобной для Исполнителя форме который включает в себя фотографии с места осмотра, внешний вид автомобиля, салона, дефектов (при их наличии).</w:t>
      </w:r>
    </w:p>
    <w:p w:rsidR="0051647A" w:rsidRPr="007E0671" w:rsidRDefault="0051647A" w:rsidP="0051647A">
      <w:pPr>
        <w:jc w:val="both"/>
        <w:rPr>
          <w:sz w:val="24"/>
          <w:szCs w:val="24"/>
        </w:rPr>
      </w:pPr>
      <w:r w:rsidRPr="007E0671">
        <w:rPr>
          <w:sz w:val="24"/>
          <w:szCs w:val="24"/>
        </w:rPr>
        <w:t>-Проверяет наличие в базе ГИБДД информации о розыске и запретах на регистрационные действия в отношении автомобиля. Данная информация актуальна лишь на момент проверки, Исполнитель не может гарантировать стабильность данной информации в будущем, в том числе по прошествии любого количества времени с момента проверки.</w:t>
      </w:r>
    </w:p>
    <w:p w:rsidR="0051647A" w:rsidRPr="007E0671" w:rsidRDefault="0051647A" w:rsidP="0051647A">
      <w:pPr>
        <w:jc w:val="both"/>
        <w:rPr>
          <w:sz w:val="24"/>
          <w:szCs w:val="24"/>
        </w:rPr>
      </w:pPr>
      <w:r w:rsidRPr="007E0671">
        <w:rPr>
          <w:sz w:val="24"/>
          <w:szCs w:val="24"/>
        </w:rPr>
        <w:t>- Проверяет наличие/отсутствие записи о залоге в отношении ТС на сайте https://www.reestrzalogov.ru. По причине возможного наличия технических сбоев на сайте и ПО Исполнитель рекомендует обратиться за выдачей справки об отсутствии записи о залоге на ТС к любому действующему нотариусу независимо от территориальной принадлежности. Стоимость услуг нотариуса оплачиваются Заказчиком отдельно.</w:t>
      </w:r>
    </w:p>
    <w:p w:rsidR="0051647A" w:rsidRPr="007E0671" w:rsidRDefault="00C23FA3" w:rsidP="0051647A">
      <w:pPr>
        <w:jc w:val="both"/>
        <w:rPr>
          <w:sz w:val="24"/>
          <w:szCs w:val="24"/>
        </w:rPr>
      </w:pPr>
      <w:r w:rsidRPr="007E0671">
        <w:rPr>
          <w:sz w:val="24"/>
          <w:szCs w:val="24"/>
        </w:rPr>
        <w:t>-</w:t>
      </w:r>
      <w:r w:rsidR="0051647A" w:rsidRPr="007E0671">
        <w:rPr>
          <w:sz w:val="24"/>
          <w:szCs w:val="24"/>
        </w:rPr>
        <w:t xml:space="preserve"> Проверяет наличие/отсутствие исполнительного производства в отношении собственника автомобиля. Исполнитель доводит до сведения Заказчика, что данная информация актуальна на момент проверки, Исполнитель не может гарантировать стабильность данной информации в будущем, в том числе по прошествии любого количества времени с момента проверки.</w:t>
      </w:r>
    </w:p>
    <w:p w:rsidR="0051647A" w:rsidRDefault="00C23FA3" w:rsidP="0051647A">
      <w:pPr>
        <w:jc w:val="both"/>
        <w:rPr>
          <w:sz w:val="24"/>
          <w:szCs w:val="24"/>
        </w:rPr>
      </w:pPr>
      <w:r w:rsidRPr="007E0671">
        <w:rPr>
          <w:sz w:val="24"/>
          <w:szCs w:val="24"/>
        </w:rPr>
        <w:t>-</w:t>
      </w:r>
      <w:r w:rsidR="0051647A" w:rsidRPr="007E0671">
        <w:rPr>
          <w:sz w:val="24"/>
          <w:szCs w:val="24"/>
        </w:rPr>
        <w:t xml:space="preserve"> </w:t>
      </w:r>
      <w:r w:rsidR="00DC4BA0">
        <w:rPr>
          <w:sz w:val="24"/>
          <w:szCs w:val="24"/>
        </w:rPr>
        <w:t>Проверяет содержание правоустана</w:t>
      </w:r>
      <w:r w:rsidR="0051647A" w:rsidRPr="007E0671">
        <w:rPr>
          <w:sz w:val="24"/>
          <w:szCs w:val="24"/>
        </w:rPr>
        <w:t>вливающих документов в отношении автомобиля. Проверка проводится по данным открытых источников и не может иметь юридической силы независимой экспертизы.</w:t>
      </w:r>
    </w:p>
    <w:p w:rsidR="00171758" w:rsidRPr="00171758" w:rsidRDefault="00171758" w:rsidP="00171758">
      <w:pPr>
        <w:jc w:val="both"/>
        <w:rPr>
          <w:sz w:val="24"/>
          <w:szCs w:val="24"/>
        </w:rPr>
      </w:pPr>
      <w:r w:rsidRPr="00171758">
        <w:rPr>
          <w:sz w:val="24"/>
          <w:szCs w:val="24"/>
        </w:rPr>
        <w:t>При оказании Услуги Исполнитель руководствуется действующим законодательством, Исполнитель НЕ руководствуется следующими актами:</w:t>
      </w:r>
    </w:p>
    <w:p w:rsidR="00171758" w:rsidRPr="00171758" w:rsidRDefault="00171758" w:rsidP="00171758">
      <w:pPr>
        <w:jc w:val="both"/>
        <w:rPr>
          <w:sz w:val="24"/>
          <w:szCs w:val="24"/>
        </w:rPr>
      </w:pPr>
      <w:r w:rsidRPr="00171758">
        <w:rPr>
          <w:sz w:val="24"/>
          <w:szCs w:val="24"/>
        </w:rPr>
        <w:t>— Федеральный закон «О государственной судебно-экспертной деятельности в Российской Федерации» от 31.05.2001 N 73-Ф;</w:t>
      </w:r>
    </w:p>
    <w:p w:rsidR="00171758" w:rsidRPr="00171758" w:rsidRDefault="00171758" w:rsidP="00171758">
      <w:pPr>
        <w:jc w:val="both"/>
        <w:rPr>
          <w:sz w:val="24"/>
          <w:szCs w:val="24"/>
        </w:rPr>
      </w:pPr>
      <w:r w:rsidRPr="00171758">
        <w:rPr>
          <w:sz w:val="24"/>
          <w:szCs w:val="24"/>
        </w:rPr>
        <w:t>— Положение ЦБ РФ № 433-П «О правилах проведения независимой технической экспертизы транспортного средства» от 19 сентября 2014 г.;</w:t>
      </w:r>
    </w:p>
    <w:p w:rsidR="00171758" w:rsidRPr="00171758" w:rsidRDefault="00171758" w:rsidP="00171758">
      <w:pPr>
        <w:jc w:val="both"/>
        <w:rPr>
          <w:sz w:val="24"/>
          <w:szCs w:val="24"/>
        </w:rPr>
      </w:pPr>
      <w:r w:rsidRPr="00171758">
        <w:rPr>
          <w:sz w:val="24"/>
          <w:szCs w:val="24"/>
        </w:rPr>
        <w:t>— Приказ Минтранса РФ, Минюста РФ, МВД РФ и Министерства здравоохранения социального развития РФ от 17 октября 2006 г. № 124/315/817/714 «Об утверждении Условий и порядка профессиональной аттестации экспертов-техников, осуществляющих независимую техническую экспертизу транспортных средств, в том числе требований к экспертам-техникам», зарегистрировано в Минюсте РФ 17 ноября 2006 г. регистрационный N 8499;</w:t>
      </w:r>
    </w:p>
    <w:p w:rsidR="00171758" w:rsidRPr="00171758" w:rsidRDefault="00171758" w:rsidP="00171758">
      <w:pPr>
        <w:jc w:val="both"/>
        <w:rPr>
          <w:sz w:val="24"/>
          <w:szCs w:val="24"/>
        </w:rPr>
      </w:pPr>
      <w:r w:rsidRPr="00171758">
        <w:rPr>
          <w:sz w:val="24"/>
          <w:szCs w:val="24"/>
        </w:rPr>
        <w:t>— «Методические рекомендации по проведению судебных автотехнических экспертиз и исследований колёсных транспортных средств в целях определения размера ущерба, стоимости восстановительного ремонта», ФБУ РФЦСЭ при Министерстве Юстиции РФ Москва, 2018 г.;</w:t>
      </w:r>
    </w:p>
    <w:p w:rsidR="00171758" w:rsidRPr="007E0671" w:rsidRDefault="00171758" w:rsidP="00171758">
      <w:pPr>
        <w:jc w:val="both"/>
        <w:rPr>
          <w:sz w:val="24"/>
          <w:szCs w:val="24"/>
        </w:rPr>
      </w:pPr>
      <w:r w:rsidRPr="00171758">
        <w:rPr>
          <w:sz w:val="24"/>
          <w:szCs w:val="24"/>
        </w:rPr>
        <w:t>— ГОСТ Р 51709-2001 «Автотранспортные средства. Требования безопасности к техническому состоянию и методы проверки».</w:t>
      </w:r>
    </w:p>
    <w:p w:rsidR="00C23FA3" w:rsidRPr="007E0671" w:rsidRDefault="00C23FA3" w:rsidP="00C23FA3">
      <w:pPr>
        <w:jc w:val="both"/>
        <w:rPr>
          <w:b/>
          <w:sz w:val="24"/>
          <w:szCs w:val="24"/>
        </w:rPr>
      </w:pPr>
      <w:r w:rsidRPr="007E0671">
        <w:rPr>
          <w:b/>
          <w:sz w:val="24"/>
          <w:szCs w:val="24"/>
        </w:rPr>
        <w:t>2.3.3.</w:t>
      </w:r>
      <w:r w:rsidR="00DF551D">
        <w:rPr>
          <w:b/>
          <w:sz w:val="24"/>
          <w:szCs w:val="24"/>
        </w:rPr>
        <w:t xml:space="preserve"> </w:t>
      </w:r>
      <w:r w:rsidRPr="007E0671">
        <w:rPr>
          <w:b/>
          <w:sz w:val="24"/>
          <w:szCs w:val="24"/>
        </w:rPr>
        <w:t>ПАКЕТ «Анализ автомобильного рынка»</w:t>
      </w:r>
    </w:p>
    <w:p w:rsidR="00C23FA3" w:rsidRPr="007E0671" w:rsidRDefault="00C23FA3" w:rsidP="00C23FA3">
      <w:pPr>
        <w:jc w:val="both"/>
        <w:rPr>
          <w:sz w:val="24"/>
          <w:szCs w:val="24"/>
        </w:rPr>
      </w:pPr>
      <w:r w:rsidRPr="007E0671">
        <w:rPr>
          <w:b/>
          <w:sz w:val="24"/>
          <w:szCs w:val="24"/>
        </w:rPr>
        <w:t xml:space="preserve"> </w:t>
      </w:r>
      <w:r w:rsidRPr="007E0671">
        <w:rPr>
          <w:sz w:val="24"/>
          <w:szCs w:val="24"/>
        </w:rPr>
        <w:t>Заказчик поручает Исполнителю, а Исполнитель обязуется оказать услуги по Анализу автомобильного рынка:</w:t>
      </w:r>
    </w:p>
    <w:p w:rsidR="00C23FA3" w:rsidRPr="007E0671" w:rsidRDefault="00C23FA3" w:rsidP="00C23FA3">
      <w:pPr>
        <w:jc w:val="both"/>
        <w:rPr>
          <w:sz w:val="24"/>
          <w:szCs w:val="24"/>
        </w:rPr>
      </w:pPr>
      <w:r w:rsidRPr="007E0671">
        <w:rPr>
          <w:sz w:val="24"/>
          <w:szCs w:val="24"/>
        </w:rPr>
        <w:t>Анализ проводиться на основе данных из открытых источников из сети Интернет (не менее 3 трех источников) по территории конкретного субъекта РФ или по всей России (согласно расценкам Исполнителя)</w:t>
      </w:r>
      <w:r w:rsidR="000E095D" w:rsidRPr="007E0671">
        <w:rPr>
          <w:sz w:val="24"/>
          <w:szCs w:val="24"/>
        </w:rPr>
        <w:t>.</w:t>
      </w:r>
    </w:p>
    <w:p w:rsidR="00C23FA3" w:rsidRPr="007E0671" w:rsidRDefault="00C23FA3" w:rsidP="00C23FA3">
      <w:pPr>
        <w:jc w:val="both"/>
        <w:rPr>
          <w:sz w:val="24"/>
          <w:szCs w:val="24"/>
        </w:rPr>
      </w:pPr>
      <w:r w:rsidRPr="007E0671">
        <w:rPr>
          <w:sz w:val="24"/>
          <w:szCs w:val="24"/>
        </w:rPr>
        <w:t>Максимальное количество объявлений, на основе которых делается анализ рынка не может превышать 20 (Двадцать) штук</w:t>
      </w:r>
    </w:p>
    <w:p w:rsidR="00C23FA3" w:rsidRPr="007E0671" w:rsidRDefault="00E7279B" w:rsidP="00C23FA3">
      <w:pPr>
        <w:jc w:val="both"/>
        <w:rPr>
          <w:sz w:val="24"/>
          <w:szCs w:val="24"/>
        </w:rPr>
      </w:pPr>
      <w:r w:rsidRPr="007E0671">
        <w:rPr>
          <w:sz w:val="24"/>
          <w:szCs w:val="24"/>
        </w:rPr>
        <w:t>2.3.3.1.</w:t>
      </w:r>
      <w:r w:rsidR="00C23FA3" w:rsidRPr="007E0671">
        <w:rPr>
          <w:sz w:val="24"/>
          <w:szCs w:val="24"/>
        </w:rPr>
        <w:t xml:space="preserve">В рамках услуги Исполнитель связывается с продавцом по средствам связи (телефон, интернет, смс, </w:t>
      </w:r>
      <w:r w:rsidR="00C23FA3" w:rsidRPr="007E0671">
        <w:rPr>
          <w:sz w:val="24"/>
          <w:szCs w:val="24"/>
        </w:rPr>
        <w:lastRenderedPageBreak/>
        <w:t>мессенджеры) с целью сбора первичной информации об автомобиле:</w:t>
      </w:r>
    </w:p>
    <w:p w:rsidR="00C23FA3" w:rsidRPr="007E0671" w:rsidRDefault="00C23FA3" w:rsidP="00C23FA3">
      <w:pPr>
        <w:jc w:val="both"/>
        <w:rPr>
          <w:sz w:val="24"/>
          <w:szCs w:val="24"/>
        </w:rPr>
      </w:pPr>
      <w:r w:rsidRPr="007E0671">
        <w:rPr>
          <w:sz w:val="24"/>
          <w:szCs w:val="24"/>
        </w:rPr>
        <w:t>-По номеру телефона Заказчика, указанному в Заявке, а также через любые мессенджеры с аккаунтом, привязанным к данному номеру телефона, либо по электронной почте, если ее адрес был сообщен и определен Заказчиком в Заявке как способ коммуникации и направления отчета,  комментарий Исполнителя относительно каждого объявления о продаже автомобиля, комментарий может носить свободный характер (например, Исполнитель, основываясь на своем опыте, может предположить, что продавцом конкретного автомобиля выступает перекупщик, что, в свою очередь, повышает риск приобретения автомобиля, имеющего скрытые проблемы)</w:t>
      </w:r>
      <w:r w:rsidR="00E7279B" w:rsidRPr="007E0671">
        <w:rPr>
          <w:sz w:val="24"/>
          <w:szCs w:val="24"/>
        </w:rPr>
        <w:t>.</w:t>
      </w:r>
    </w:p>
    <w:p w:rsidR="00C23FA3" w:rsidRPr="007E0671" w:rsidRDefault="00E7279B" w:rsidP="00C23FA3">
      <w:pPr>
        <w:jc w:val="both"/>
        <w:rPr>
          <w:sz w:val="24"/>
          <w:szCs w:val="24"/>
        </w:rPr>
      </w:pPr>
      <w:r w:rsidRPr="007E0671">
        <w:rPr>
          <w:sz w:val="24"/>
          <w:szCs w:val="24"/>
        </w:rPr>
        <w:t xml:space="preserve">2.3.3.2. </w:t>
      </w:r>
      <w:r w:rsidR="00C23FA3" w:rsidRPr="007E0671">
        <w:rPr>
          <w:sz w:val="24"/>
          <w:szCs w:val="24"/>
        </w:rPr>
        <w:t xml:space="preserve"> После всей процедуры проверки и анализа Исполнитель предоставляет Заказчику техническую консультацию в отношении предложенного к приобретению автомобиля.</w:t>
      </w:r>
    </w:p>
    <w:p w:rsidR="00C23FA3" w:rsidRPr="007E0671" w:rsidRDefault="00E7279B" w:rsidP="00C23FA3">
      <w:pPr>
        <w:jc w:val="both"/>
        <w:rPr>
          <w:sz w:val="24"/>
          <w:szCs w:val="24"/>
        </w:rPr>
      </w:pPr>
      <w:r w:rsidRPr="007E0671">
        <w:rPr>
          <w:sz w:val="24"/>
          <w:szCs w:val="24"/>
        </w:rPr>
        <w:t xml:space="preserve">2.3.3.3. </w:t>
      </w:r>
      <w:r w:rsidR="00C23FA3" w:rsidRPr="007E0671">
        <w:rPr>
          <w:sz w:val="24"/>
          <w:szCs w:val="24"/>
        </w:rPr>
        <w:t xml:space="preserve"> Срок оказания услуги по анализу автомобильного рынка — 1 (Одни) сутки с момента полной оплаты;</w:t>
      </w:r>
    </w:p>
    <w:p w:rsidR="00C23FA3" w:rsidRPr="007E0671" w:rsidRDefault="00E7279B" w:rsidP="00C23FA3">
      <w:pPr>
        <w:jc w:val="both"/>
        <w:rPr>
          <w:sz w:val="24"/>
          <w:szCs w:val="24"/>
        </w:rPr>
      </w:pPr>
      <w:r w:rsidRPr="007E0671">
        <w:rPr>
          <w:sz w:val="24"/>
          <w:szCs w:val="24"/>
        </w:rPr>
        <w:t xml:space="preserve">2.3.3.4. </w:t>
      </w:r>
      <w:r w:rsidR="00C23FA3" w:rsidRPr="007E0671">
        <w:rPr>
          <w:sz w:val="24"/>
          <w:szCs w:val="24"/>
        </w:rPr>
        <w:t>Заказчик обязуется выплатить Исполнителю вознаграждение согласно расценкам Исполнителя.</w:t>
      </w:r>
    </w:p>
    <w:p w:rsidR="00C23FA3" w:rsidRPr="007E0671" w:rsidRDefault="00E7279B" w:rsidP="00C23FA3">
      <w:pPr>
        <w:jc w:val="both"/>
        <w:rPr>
          <w:sz w:val="24"/>
          <w:szCs w:val="24"/>
        </w:rPr>
      </w:pPr>
      <w:r w:rsidRPr="007E0671">
        <w:rPr>
          <w:sz w:val="24"/>
          <w:szCs w:val="24"/>
        </w:rPr>
        <w:t>2.3.3.5.</w:t>
      </w:r>
      <w:r w:rsidR="00C23FA3" w:rsidRPr="007E0671">
        <w:rPr>
          <w:sz w:val="24"/>
          <w:szCs w:val="24"/>
        </w:rPr>
        <w:t xml:space="preserve"> Анализ автомобильного рынка проводится согласно критериям, изложенным в Приложении № </w:t>
      </w:r>
      <w:r w:rsidR="000E095D" w:rsidRPr="007E0671">
        <w:rPr>
          <w:sz w:val="24"/>
          <w:szCs w:val="24"/>
        </w:rPr>
        <w:t>2</w:t>
      </w:r>
      <w:r w:rsidR="00C23FA3" w:rsidRPr="007E0671">
        <w:rPr>
          <w:sz w:val="24"/>
          <w:szCs w:val="24"/>
        </w:rPr>
        <w:t xml:space="preserve"> (критерии поиска).</w:t>
      </w:r>
    </w:p>
    <w:p w:rsidR="00C23FA3" w:rsidRPr="007E0671" w:rsidRDefault="00E7279B" w:rsidP="00C23FA3">
      <w:pPr>
        <w:jc w:val="both"/>
        <w:rPr>
          <w:sz w:val="24"/>
          <w:szCs w:val="24"/>
        </w:rPr>
      </w:pPr>
      <w:r w:rsidRPr="007E0671">
        <w:rPr>
          <w:sz w:val="24"/>
          <w:szCs w:val="24"/>
        </w:rPr>
        <w:t>2.3.3.6.</w:t>
      </w:r>
      <w:r w:rsidR="00C23FA3" w:rsidRPr="007E0671">
        <w:rPr>
          <w:sz w:val="24"/>
          <w:szCs w:val="24"/>
        </w:rPr>
        <w:t xml:space="preserve"> Заказчик понимает и полностью принимает то обстоятельство, что понятие «Отчет» может трактоваться исключительно как систематизированные сведения, содержащие результат диагностики автомобиля. Заказчик также понимает и полностью принимает то обстоятельство, что понятие «диагностика» в отношении автомобиля означает мероприятия, проводимые Исполнителем с применением специальных средств, навыков и программного обеспечения для дальнейшего формирования Отчета. Результаты диагностики содержатся в Отчете, который носит исключительно ознакомительный характер, указанные сведения могут нести лишь субъективное мнение Исполнителя, в том числе рекомендательного характера.</w:t>
      </w:r>
    </w:p>
    <w:p w:rsidR="00C23FA3" w:rsidRPr="007E0671" w:rsidRDefault="00C23FA3" w:rsidP="00C23FA3">
      <w:pPr>
        <w:jc w:val="both"/>
        <w:rPr>
          <w:sz w:val="24"/>
          <w:szCs w:val="24"/>
        </w:rPr>
      </w:pPr>
      <w:r w:rsidRPr="007E0671">
        <w:rPr>
          <w:sz w:val="24"/>
          <w:szCs w:val="24"/>
        </w:rPr>
        <w:t>При оказании Услуги Исполнитель руководствуется действующим законодательством, Исполнитель НЕ руководствуется следующими актами:</w:t>
      </w:r>
    </w:p>
    <w:p w:rsidR="00C23FA3" w:rsidRPr="007E0671" w:rsidRDefault="00C23FA3" w:rsidP="00C23FA3">
      <w:pPr>
        <w:jc w:val="both"/>
        <w:rPr>
          <w:sz w:val="24"/>
          <w:szCs w:val="24"/>
        </w:rPr>
      </w:pPr>
      <w:r w:rsidRPr="007E0671">
        <w:rPr>
          <w:sz w:val="24"/>
          <w:szCs w:val="24"/>
        </w:rPr>
        <w:t>— Федеральный закон «О государственной судебно-экспертной деятельности в Российской Федерации» от 31.05.2001 N 73-Ф;</w:t>
      </w:r>
    </w:p>
    <w:p w:rsidR="00C23FA3" w:rsidRPr="007E0671" w:rsidRDefault="00C23FA3" w:rsidP="00C23FA3">
      <w:pPr>
        <w:jc w:val="both"/>
        <w:rPr>
          <w:sz w:val="24"/>
          <w:szCs w:val="24"/>
        </w:rPr>
      </w:pPr>
      <w:r w:rsidRPr="007E0671">
        <w:rPr>
          <w:sz w:val="24"/>
          <w:szCs w:val="24"/>
        </w:rPr>
        <w:t>— Положение ЦБ РФ № 433-П «О правилах проведения независимой технической экспертизы транспортного средства» от 19 сентября 2014 г.;</w:t>
      </w:r>
    </w:p>
    <w:p w:rsidR="00C23FA3" w:rsidRPr="007E0671" w:rsidRDefault="00C23FA3" w:rsidP="00C23FA3">
      <w:pPr>
        <w:jc w:val="both"/>
        <w:rPr>
          <w:sz w:val="24"/>
          <w:szCs w:val="24"/>
        </w:rPr>
      </w:pPr>
      <w:r w:rsidRPr="007E0671">
        <w:rPr>
          <w:sz w:val="24"/>
          <w:szCs w:val="24"/>
        </w:rPr>
        <w:t>— Приказ Минтранса РФ, Минюста РФ, МВД РФ и Министерства здравоохранения социального развития РФ от 17 октября 2006 г. № 124/315/817/714 «Об утверждении Условий и порядка профессиональной аттестации экспертов-техников, осуществляющих независимую техническую экспертизу транспортных средств, в том числе требований к экспертам-техникам», зарегистрировано в Минюсте РФ 17 ноября 2006 г. регистрационный N 8499;</w:t>
      </w:r>
    </w:p>
    <w:p w:rsidR="00C23FA3" w:rsidRPr="007E0671" w:rsidRDefault="00C23FA3" w:rsidP="00C23FA3">
      <w:pPr>
        <w:jc w:val="both"/>
        <w:rPr>
          <w:sz w:val="24"/>
          <w:szCs w:val="24"/>
        </w:rPr>
      </w:pPr>
      <w:r w:rsidRPr="007E0671">
        <w:rPr>
          <w:sz w:val="24"/>
          <w:szCs w:val="24"/>
        </w:rPr>
        <w:t>— «Методические рекомендации по проведению судебных автотехнических экспертиз и исследований колёсных транспортных средств в целях определения размера ущерба, стоимости восстановительного ремонта», ФБУ РФЦСЭ при Министерстве Юстиции РФ Москва, 2018 г.;</w:t>
      </w:r>
    </w:p>
    <w:p w:rsidR="00C23FA3" w:rsidRPr="007E0671" w:rsidRDefault="00C23FA3" w:rsidP="00C23FA3">
      <w:pPr>
        <w:jc w:val="both"/>
        <w:rPr>
          <w:sz w:val="24"/>
          <w:szCs w:val="24"/>
        </w:rPr>
      </w:pPr>
      <w:r w:rsidRPr="007E0671">
        <w:rPr>
          <w:sz w:val="24"/>
          <w:szCs w:val="24"/>
        </w:rPr>
        <w:t>— ГОСТ Р 51709-2001 «Автотранспортные средства. Требования безопасности к техническому состоянию и методы проверки».</w:t>
      </w:r>
    </w:p>
    <w:p w:rsidR="00C23FA3" w:rsidRPr="007E0671" w:rsidRDefault="00C23FA3" w:rsidP="00C23FA3">
      <w:pPr>
        <w:jc w:val="both"/>
        <w:rPr>
          <w:sz w:val="24"/>
          <w:szCs w:val="24"/>
        </w:rPr>
      </w:pPr>
      <w:r w:rsidRPr="007E0671">
        <w:rPr>
          <w:sz w:val="24"/>
          <w:szCs w:val="24"/>
        </w:rPr>
        <w:t>В случае отказа Заказчика от услуг Исполнителя сумма вознаграждения подлежит возврату Заказчику только при условии, что Исполнитель фактически не приступил к оказанию ус</w:t>
      </w:r>
      <w:r w:rsidR="00B168FA">
        <w:rPr>
          <w:sz w:val="24"/>
          <w:szCs w:val="24"/>
        </w:rPr>
        <w:t>луг (назначение конкретного специалиста</w:t>
      </w:r>
      <w:r w:rsidRPr="007E0671">
        <w:rPr>
          <w:sz w:val="24"/>
          <w:szCs w:val="24"/>
        </w:rPr>
        <w:t xml:space="preserve"> является началом работы).</w:t>
      </w:r>
    </w:p>
    <w:p w:rsidR="00C23FA3" w:rsidRPr="007E0671" w:rsidRDefault="00C23FA3" w:rsidP="00C23FA3">
      <w:pPr>
        <w:jc w:val="both"/>
        <w:rPr>
          <w:sz w:val="24"/>
          <w:szCs w:val="24"/>
        </w:rPr>
      </w:pPr>
      <w:r w:rsidRPr="007E0671">
        <w:rPr>
          <w:sz w:val="24"/>
          <w:szCs w:val="24"/>
        </w:rPr>
        <w:t>Исполнитель приступает к оказанию услуги с момента получения от Заказчика денежных средств в размере 100 (Сто) % и оканчивает оказание услуги в момент направления Отчета Заказчику на любой удобный сервис мессенджера, смс, эл.почта Исполнителя. При этом Услуги считаются оказанными Исполнителем независимо от того, содержит ли отчет Заказчика информацию о том, рекомендовано ТС или не рекомендовано.</w:t>
      </w:r>
    </w:p>
    <w:p w:rsidR="00C23FA3" w:rsidRPr="007E0671" w:rsidRDefault="00C23FA3" w:rsidP="00C23FA3">
      <w:pPr>
        <w:jc w:val="both"/>
        <w:rPr>
          <w:sz w:val="24"/>
          <w:szCs w:val="24"/>
        </w:rPr>
      </w:pPr>
      <w:r w:rsidRPr="007E0671">
        <w:rPr>
          <w:sz w:val="24"/>
          <w:szCs w:val="24"/>
        </w:rPr>
        <w:t xml:space="preserve">За несвоевременную оплату денежных средств согласно условиям </w:t>
      </w:r>
      <w:r w:rsidR="00BF5829" w:rsidRPr="007E0671">
        <w:rPr>
          <w:sz w:val="24"/>
          <w:szCs w:val="24"/>
        </w:rPr>
        <w:t>Договора</w:t>
      </w:r>
      <w:r w:rsidRPr="007E0671">
        <w:rPr>
          <w:sz w:val="24"/>
          <w:szCs w:val="24"/>
        </w:rPr>
        <w:t xml:space="preserve"> Заказчик выплачивает Исполнителю неустойку в размере </w:t>
      </w:r>
      <w:r w:rsidR="00BF5829" w:rsidRPr="007E0671">
        <w:rPr>
          <w:sz w:val="24"/>
          <w:szCs w:val="24"/>
        </w:rPr>
        <w:t>1 (один)</w:t>
      </w:r>
      <w:r w:rsidRPr="007E0671">
        <w:rPr>
          <w:sz w:val="24"/>
          <w:szCs w:val="24"/>
        </w:rPr>
        <w:t xml:space="preserve"> % от недоплаченной суммы за каждый день просрочки.</w:t>
      </w:r>
    </w:p>
    <w:p w:rsidR="00C23FA3" w:rsidRPr="007E0671" w:rsidRDefault="00BF5829" w:rsidP="00C23FA3">
      <w:pPr>
        <w:jc w:val="both"/>
        <w:rPr>
          <w:sz w:val="24"/>
          <w:szCs w:val="24"/>
        </w:rPr>
      </w:pPr>
      <w:r w:rsidRPr="007E0671">
        <w:rPr>
          <w:sz w:val="24"/>
          <w:szCs w:val="24"/>
        </w:rPr>
        <w:t>Договор</w:t>
      </w:r>
      <w:r w:rsidR="00C23FA3" w:rsidRPr="007E0671">
        <w:rPr>
          <w:sz w:val="24"/>
          <w:szCs w:val="24"/>
        </w:rPr>
        <w:t xml:space="preserve"> может быть расторгнуто в одностороннем порядке по инициативе Исполнителя с обязательным предварительным направлением в адрес Заказчика соответствующего </w:t>
      </w:r>
      <w:r w:rsidRPr="007E0671">
        <w:rPr>
          <w:sz w:val="24"/>
          <w:szCs w:val="24"/>
        </w:rPr>
        <w:t>Договора</w:t>
      </w:r>
      <w:r w:rsidR="00C23FA3" w:rsidRPr="007E0671">
        <w:rPr>
          <w:sz w:val="24"/>
          <w:szCs w:val="24"/>
        </w:rPr>
        <w:t xml:space="preserve"> за 24 (двадцать четыре) часа до расторжения.</w:t>
      </w:r>
    </w:p>
    <w:p w:rsidR="00C23FA3" w:rsidRPr="007E0671" w:rsidRDefault="00C23FA3" w:rsidP="00C23FA3">
      <w:pPr>
        <w:jc w:val="both"/>
        <w:rPr>
          <w:sz w:val="24"/>
          <w:szCs w:val="24"/>
        </w:rPr>
      </w:pPr>
      <w:r w:rsidRPr="007E0671">
        <w:rPr>
          <w:sz w:val="24"/>
          <w:szCs w:val="24"/>
        </w:rPr>
        <w:t xml:space="preserve"> Обязательства стороны по настоящему Договору считаются выполненными в полном объеме с момента подписания сторонами Акта оказанных услуг. </w:t>
      </w:r>
    </w:p>
    <w:p w:rsidR="00252D43" w:rsidRPr="007E0671" w:rsidRDefault="00252D43" w:rsidP="00C23FA3">
      <w:pPr>
        <w:jc w:val="both"/>
        <w:rPr>
          <w:b/>
          <w:sz w:val="24"/>
          <w:szCs w:val="24"/>
        </w:rPr>
      </w:pPr>
      <w:r w:rsidRPr="007E0671">
        <w:rPr>
          <w:b/>
          <w:sz w:val="24"/>
          <w:szCs w:val="24"/>
        </w:rPr>
        <w:t>2.3.4. ПАКЕТ «Подбор под ключ»</w:t>
      </w:r>
      <w:r w:rsidR="00144D80" w:rsidRPr="007E0671">
        <w:rPr>
          <w:b/>
          <w:sz w:val="24"/>
          <w:szCs w:val="24"/>
        </w:rPr>
        <w:t>.</w:t>
      </w:r>
    </w:p>
    <w:p w:rsidR="00144D80" w:rsidRPr="007E0671" w:rsidRDefault="00263944" w:rsidP="00144D80">
      <w:pPr>
        <w:jc w:val="both"/>
        <w:rPr>
          <w:sz w:val="24"/>
          <w:szCs w:val="24"/>
        </w:rPr>
      </w:pPr>
      <w:r w:rsidRPr="007E0671">
        <w:rPr>
          <w:sz w:val="24"/>
          <w:szCs w:val="24"/>
        </w:rPr>
        <w:t>Осуществлять поиск автомобиля согласно</w:t>
      </w:r>
      <w:r w:rsidR="00B168FA">
        <w:rPr>
          <w:sz w:val="24"/>
          <w:szCs w:val="24"/>
        </w:rPr>
        <w:t xml:space="preserve"> </w:t>
      </w:r>
      <w:r w:rsidRPr="007E0671">
        <w:rPr>
          <w:sz w:val="24"/>
          <w:szCs w:val="24"/>
        </w:rPr>
        <w:t>Заявке</w:t>
      </w:r>
      <w:r w:rsidR="00B168FA">
        <w:rPr>
          <w:sz w:val="24"/>
          <w:szCs w:val="24"/>
        </w:rPr>
        <w:t xml:space="preserve"> </w:t>
      </w:r>
      <w:r w:rsidRPr="007E0671">
        <w:rPr>
          <w:sz w:val="24"/>
          <w:szCs w:val="24"/>
        </w:rPr>
        <w:t>из Приложения №2 с помощью доступных способов,</w:t>
      </w:r>
      <w:r w:rsidR="00144D80" w:rsidRPr="007E0671">
        <w:rPr>
          <w:sz w:val="24"/>
          <w:szCs w:val="24"/>
        </w:rPr>
        <w:t xml:space="preserve"> таких как: поиск на сайтах в интернете, среди частных объявлений и т.п.</w:t>
      </w:r>
    </w:p>
    <w:p w:rsidR="00144D80" w:rsidRPr="007E0671" w:rsidRDefault="00144D80" w:rsidP="00144D80">
      <w:pPr>
        <w:jc w:val="both"/>
        <w:rPr>
          <w:sz w:val="24"/>
          <w:szCs w:val="24"/>
        </w:rPr>
      </w:pPr>
      <w:r w:rsidRPr="007E0671">
        <w:rPr>
          <w:sz w:val="24"/>
          <w:szCs w:val="24"/>
        </w:rPr>
        <w:t xml:space="preserve">2.3.4.1. Производить визуальный осмотр кузова на наличие дефектов, осматривать его силовые элементы, </w:t>
      </w:r>
      <w:r w:rsidRPr="007E0671">
        <w:rPr>
          <w:sz w:val="24"/>
          <w:szCs w:val="24"/>
        </w:rPr>
        <w:lastRenderedPageBreak/>
        <w:t>производить проверку на предмет перекрашивания деталей кузова, нанесения ремонтных составов, а также снятия или замены отдельных элементов.</w:t>
      </w:r>
    </w:p>
    <w:p w:rsidR="00144D80" w:rsidRPr="007E0671" w:rsidRDefault="00144D80" w:rsidP="00144D80">
      <w:pPr>
        <w:jc w:val="both"/>
        <w:rPr>
          <w:sz w:val="24"/>
          <w:szCs w:val="24"/>
        </w:rPr>
      </w:pPr>
      <w:r w:rsidRPr="007E0671">
        <w:rPr>
          <w:sz w:val="24"/>
          <w:szCs w:val="24"/>
        </w:rPr>
        <w:t>2.3.4.2. Производить локально-визуальную диагностику двигателя, проверять состояние и уровни технических жидкостей, состояние приводных ремней, работу двигателя на различных оборотах, проверять дымность выхлопа.</w:t>
      </w:r>
    </w:p>
    <w:p w:rsidR="00144D80" w:rsidRPr="007E0671" w:rsidRDefault="00144D80" w:rsidP="00144D80">
      <w:pPr>
        <w:jc w:val="both"/>
        <w:rPr>
          <w:sz w:val="24"/>
          <w:szCs w:val="24"/>
        </w:rPr>
      </w:pPr>
      <w:r w:rsidRPr="007E0671">
        <w:rPr>
          <w:sz w:val="24"/>
          <w:szCs w:val="24"/>
        </w:rPr>
        <w:t>2.3.4.3. Проверять трансмиссию, ходовую часть, тормоза, рулевое управление, оценивать состояние резины и дисков, а также на месте проверять то, что возможно проверить без подъёмника и специального диагностического оборудования.</w:t>
      </w:r>
    </w:p>
    <w:p w:rsidR="00144D80" w:rsidRPr="007E0671" w:rsidRDefault="00144D80" w:rsidP="00144D80">
      <w:pPr>
        <w:jc w:val="both"/>
        <w:rPr>
          <w:sz w:val="24"/>
          <w:szCs w:val="24"/>
        </w:rPr>
      </w:pPr>
      <w:r w:rsidRPr="007E0671">
        <w:rPr>
          <w:sz w:val="24"/>
          <w:szCs w:val="24"/>
        </w:rPr>
        <w:t>2.3.4.4. Проводить проверку соответствия показания одометра (подключение специального диагностического оборудования, визуальное соответствие состояния рулевого колеса, сидений, педалей, кнопок приборной панели и ручки переключения передач заявленному показания одометра)</w:t>
      </w:r>
    </w:p>
    <w:p w:rsidR="00144D80" w:rsidRPr="007E0671" w:rsidRDefault="00144D80" w:rsidP="00144D80">
      <w:pPr>
        <w:jc w:val="both"/>
        <w:rPr>
          <w:sz w:val="24"/>
          <w:szCs w:val="24"/>
        </w:rPr>
      </w:pPr>
      <w:r w:rsidRPr="007E0671">
        <w:rPr>
          <w:sz w:val="24"/>
          <w:szCs w:val="24"/>
        </w:rPr>
        <w:t>2.3.4.5. Проверять наличие и работоспособность опций, электрооборудования и внешних световых приборов, оценивать состояние салона.</w:t>
      </w:r>
    </w:p>
    <w:p w:rsidR="00144D80" w:rsidRPr="007E0671" w:rsidRDefault="00144D80" w:rsidP="00144D80">
      <w:pPr>
        <w:jc w:val="both"/>
        <w:rPr>
          <w:sz w:val="24"/>
          <w:szCs w:val="24"/>
        </w:rPr>
      </w:pPr>
      <w:r w:rsidRPr="007E0671">
        <w:rPr>
          <w:sz w:val="24"/>
          <w:szCs w:val="24"/>
        </w:rPr>
        <w:t>2.3.4.6. Предоставлять подробный отчет с помощью удобного для сторон источнике, который включает в себя фотографии с осмотра, внешний вид автомобиля, салон, дефекты (при их наличии).</w:t>
      </w:r>
    </w:p>
    <w:p w:rsidR="00144D80" w:rsidRPr="007E0671" w:rsidRDefault="00144D80" w:rsidP="00144D80">
      <w:pPr>
        <w:jc w:val="both"/>
        <w:rPr>
          <w:sz w:val="24"/>
          <w:szCs w:val="24"/>
        </w:rPr>
      </w:pPr>
      <w:r w:rsidRPr="007E0671">
        <w:rPr>
          <w:sz w:val="24"/>
          <w:szCs w:val="24"/>
        </w:rPr>
        <w:t>2.3.4.7. Проводить углубленную диагностику автомобиля в автосервисе с согласия владельца автомобиля.</w:t>
      </w:r>
    </w:p>
    <w:p w:rsidR="00144D80" w:rsidRPr="007E0671" w:rsidRDefault="00144D80" w:rsidP="00144D80">
      <w:pPr>
        <w:jc w:val="both"/>
        <w:rPr>
          <w:sz w:val="24"/>
          <w:szCs w:val="24"/>
        </w:rPr>
      </w:pPr>
      <w:r w:rsidRPr="007E0671">
        <w:rPr>
          <w:sz w:val="24"/>
          <w:szCs w:val="24"/>
        </w:rPr>
        <w:t>2.3.4.8. Проводить проверку юридической чистоты автомобиля для выяснения соответствия подержанного авто законным основаниям и вообще существования такового в базе данных, посредством выполнения следующих действий:</w:t>
      </w:r>
    </w:p>
    <w:p w:rsidR="00144D80" w:rsidRPr="007E0671" w:rsidRDefault="00144D80" w:rsidP="00144D80">
      <w:pPr>
        <w:jc w:val="both"/>
        <w:rPr>
          <w:sz w:val="24"/>
          <w:szCs w:val="24"/>
        </w:rPr>
      </w:pPr>
      <w:r w:rsidRPr="007E0671">
        <w:rPr>
          <w:sz w:val="24"/>
          <w:szCs w:val="24"/>
        </w:rPr>
        <w:t>- проверка свидетельства о регистрации на соответствие с данными паспорта транспортного средств (далее по тексту – «ПТС»); - юридическая проверка автомобиля на угон; - юридическая проверка автомобиля на залог и регистрационные ограничения; - соответствие VIN номера кузова указанному в ПТС; - юридическая проверка автомобиля на ДТП; - проверка документов (ПТС, свидетельство о регистрации) на их подлинность.</w:t>
      </w:r>
    </w:p>
    <w:p w:rsidR="00144D80" w:rsidRPr="007E0671" w:rsidRDefault="00144D80" w:rsidP="00144D80">
      <w:pPr>
        <w:jc w:val="both"/>
        <w:rPr>
          <w:sz w:val="24"/>
          <w:szCs w:val="24"/>
        </w:rPr>
      </w:pPr>
      <w:r w:rsidRPr="007E0671">
        <w:rPr>
          <w:sz w:val="24"/>
          <w:szCs w:val="24"/>
        </w:rPr>
        <w:t>2.3.4.9. При необходимости или по просьбе Заказчика, проводить переговоры с продавцом автомобиля с целью заключения договора купли-продажи.</w:t>
      </w:r>
    </w:p>
    <w:p w:rsidR="00144D80" w:rsidRPr="007E0671" w:rsidRDefault="00171758" w:rsidP="00144D80">
      <w:pPr>
        <w:jc w:val="both"/>
        <w:rPr>
          <w:sz w:val="24"/>
          <w:szCs w:val="24"/>
        </w:rPr>
      </w:pPr>
      <w:r>
        <w:rPr>
          <w:sz w:val="24"/>
          <w:szCs w:val="24"/>
        </w:rPr>
        <w:t>2.3.4.10. Предоставить один автомобиль Заказчику, соответствующий</w:t>
      </w:r>
      <w:r w:rsidR="00144D80" w:rsidRPr="007E0671">
        <w:rPr>
          <w:sz w:val="24"/>
          <w:szCs w:val="24"/>
        </w:rPr>
        <w:t xml:space="preserve"> крит</w:t>
      </w:r>
      <w:r>
        <w:rPr>
          <w:sz w:val="24"/>
          <w:szCs w:val="24"/>
        </w:rPr>
        <w:t>ериям поиска</w:t>
      </w:r>
      <w:r w:rsidR="00144D80" w:rsidRPr="007E0671">
        <w:rPr>
          <w:sz w:val="24"/>
          <w:szCs w:val="24"/>
        </w:rPr>
        <w:t>, указанным в Приложении №</w:t>
      </w:r>
      <w:r w:rsidR="001C359B">
        <w:rPr>
          <w:sz w:val="24"/>
          <w:szCs w:val="24"/>
        </w:rPr>
        <w:t>2</w:t>
      </w:r>
      <w:r w:rsidR="00144D80" w:rsidRPr="007E0671">
        <w:rPr>
          <w:sz w:val="24"/>
          <w:szCs w:val="24"/>
        </w:rPr>
        <w:t>, до т</w:t>
      </w:r>
      <w:r>
        <w:rPr>
          <w:sz w:val="24"/>
          <w:szCs w:val="24"/>
        </w:rPr>
        <w:t>ого времени, пока</w:t>
      </w:r>
      <w:r w:rsidR="00144D80" w:rsidRPr="007E0671">
        <w:rPr>
          <w:sz w:val="24"/>
          <w:szCs w:val="24"/>
        </w:rPr>
        <w:t xml:space="preserve"> срок договора не истечет.</w:t>
      </w:r>
    </w:p>
    <w:p w:rsidR="00144D80" w:rsidRPr="007E0671" w:rsidRDefault="00144D80" w:rsidP="00144D80">
      <w:pPr>
        <w:jc w:val="both"/>
        <w:rPr>
          <w:sz w:val="24"/>
          <w:szCs w:val="24"/>
        </w:rPr>
      </w:pPr>
      <w:r w:rsidRPr="007E0671">
        <w:rPr>
          <w:sz w:val="24"/>
          <w:szCs w:val="24"/>
        </w:rPr>
        <w:t>При оказании Услуги Исполнитель руководствуется действующим законодательством, Исполнитель НЕ руководствуется следующими актами:</w:t>
      </w:r>
    </w:p>
    <w:p w:rsidR="00144D80" w:rsidRPr="007E0671" w:rsidRDefault="00144D80" w:rsidP="00144D80">
      <w:pPr>
        <w:jc w:val="both"/>
        <w:rPr>
          <w:sz w:val="24"/>
          <w:szCs w:val="24"/>
        </w:rPr>
      </w:pPr>
      <w:r w:rsidRPr="007E0671">
        <w:rPr>
          <w:sz w:val="24"/>
          <w:szCs w:val="24"/>
        </w:rPr>
        <w:t>— Федеральный закон «О государственной судебно-экспертной деятельности в Российской Федерации» от 31.05.2001 N 73-Ф;</w:t>
      </w:r>
    </w:p>
    <w:p w:rsidR="00144D80" w:rsidRPr="007E0671" w:rsidRDefault="00144D80" w:rsidP="00144D80">
      <w:pPr>
        <w:jc w:val="both"/>
        <w:rPr>
          <w:sz w:val="24"/>
          <w:szCs w:val="24"/>
        </w:rPr>
      </w:pPr>
      <w:r w:rsidRPr="007E0671">
        <w:rPr>
          <w:sz w:val="24"/>
          <w:szCs w:val="24"/>
        </w:rPr>
        <w:t>— Положение ЦБ РФ № 433-П «О правилах проведения независимой технической экспертизы транспортного средства» от 19 сентября 2014 г.;</w:t>
      </w:r>
    </w:p>
    <w:p w:rsidR="00144D80" w:rsidRPr="007E0671" w:rsidRDefault="00144D80" w:rsidP="00144D80">
      <w:pPr>
        <w:jc w:val="both"/>
        <w:rPr>
          <w:sz w:val="24"/>
          <w:szCs w:val="24"/>
        </w:rPr>
      </w:pPr>
      <w:r w:rsidRPr="007E0671">
        <w:rPr>
          <w:sz w:val="24"/>
          <w:szCs w:val="24"/>
        </w:rPr>
        <w:t>— Приказ Минтранса РФ, Минюста РФ, МВД РФ и Министерства здравоохранения социального развития РФ от 17 октября 2006 г. № 124/315/817/714 «Об утверждении Условий и порядка профессиональной аттестации экспертов-техников, осуществляющих независимую техническую экспертизу транспортных средств, в том числе требований к экспертам-техникам», зарегистрировано в Минюсте РФ 17 ноября 2006 г. регистрационный N 8499;</w:t>
      </w:r>
    </w:p>
    <w:p w:rsidR="00144D80" w:rsidRPr="007E0671" w:rsidRDefault="00144D80" w:rsidP="00144D80">
      <w:pPr>
        <w:jc w:val="both"/>
        <w:rPr>
          <w:sz w:val="24"/>
          <w:szCs w:val="24"/>
        </w:rPr>
      </w:pPr>
      <w:r w:rsidRPr="007E0671">
        <w:rPr>
          <w:sz w:val="24"/>
          <w:szCs w:val="24"/>
        </w:rPr>
        <w:t>— «Методические рекомендации по проведению судебных автотехнических экспертиз и исследований колёсных транспортных средств в целях определения размера ущерба, стоимости восстановительного ремонта», ФБУ РФЦСЭ при Министерстве Юстиции РФ Москва, 2018 г.;</w:t>
      </w:r>
    </w:p>
    <w:p w:rsidR="00144D80" w:rsidRPr="007E0671" w:rsidRDefault="00144D80" w:rsidP="00144D80">
      <w:pPr>
        <w:jc w:val="both"/>
        <w:rPr>
          <w:sz w:val="24"/>
          <w:szCs w:val="24"/>
        </w:rPr>
      </w:pPr>
      <w:r w:rsidRPr="007E0671">
        <w:rPr>
          <w:sz w:val="24"/>
          <w:szCs w:val="24"/>
        </w:rPr>
        <w:t>— ГОСТ Р 51709-2001 «Автотранспортные средства. Требования безопасности к техническому состоянию и методы проверки».</w:t>
      </w:r>
    </w:p>
    <w:p w:rsidR="00F70641" w:rsidRPr="007E0671" w:rsidRDefault="00F70641" w:rsidP="00F70641">
      <w:pPr>
        <w:jc w:val="center"/>
        <w:rPr>
          <w:b/>
          <w:sz w:val="24"/>
          <w:szCs w:val="24"/>
        </w:rPr>
      </w:pPr>
    </w:p>
    <w:p w:rsidR="00755DF1" w:rsidRPr="007E0671" w:rsidRDefault="00BF5829" w:rsidP="00755DF1">
      <w:pPr>
        <w:jc w:val="center"/>
        <w:rPr>
          <w:b/>
          <w:sz w:val="24"/>
          <w:szCs w:val="24"/>
        </w:rPr>
      </w:pPr>
      <w:r w:rsidRPr="007E0671">
        <w:rPr>
          <w:b/>
          <w:sz w:val="24"/>
          <w:szCs w:val="24"/>
        </w:rPr>
        <w:t>3.</w:t>
      </w:r>
      <w:r w:rsidR="00755DF1" w:rsidRPr="007E0671">
        <w:rPr>
          <w:b/>
          <w:sz w:val="24"/>
          <w:szCs w:val="24"/>
        </w:rPr>
        <w:t>ПРАВА И ОБЯЗАННОСТИ СТОРОН</w:t>
      </w:r>
    </w:p>
    <w:p w:rsidR="00755DF1" w:rsidRPr="00171758" w:rsidRDefault="00BF5829" w:rsidP="00755DF1">
      <w:pPr>
        <w:jc w:val="both"/>
        <w:rPr>
          <w:sz w:val="24"/>
          <w:szCs w:val="24"/>
        </w:rPr>
      </w:pPr>
      <w:r w:rsidRPr="007E0671">
        <w:rPr>
          <w:sz w:val="24"/>
          <w:szCs w:val="24"/>
        </w:rPr>
        <w:t>3</w:t>
      </w:r>
      <w:r w:rsidR="0090611F" w:rsidRPr="007E0671">
        <w:rPr>
          <w:sz w:val="24"/>
          <w:szCs w:val="24"/>
        </w:rPr>
        <w:t>.1</w:t>
      </w:r>
      <w:r w:rsidR="004F256C">
        <w:rPr>
          <w:sz w:val="24"/>
          <w:szCs w:val="24"/>
        </w:rPr>
        <w:t>.1</w:t>
      </w:r>
      <w:r w:rsidR="00755DF1" w:rsidRPr="007E0671">
        <w:rPr>
          <w:sz w:val="24"/>
          <w:szCs w:val="24"/>
        </w:rPr>
        <w:t>.</w:t>
      </w:r>
      <w:r w:rsidR="00755DF1" w:rsidRPr="007E0671">
        <w:rPr>
          <w:sz w:val="24"/>
          <w:szCs w:val="24"/>
        </w:rPr>
        <w:tab/>
      </w:r>
      <w:r w:rsidR="00755DF1" w:rsidRPr="00171758">
        <w:rPr>
          <w:sz w:val="24"/>
          <w:szCs w:val="24"/>
        </w:rPr>
        <w:t>Стороны соглашаются, что сроки поиска и подбора ТС по определенным параметрам зависят от воли третьих лиц, то есть от имеющихся на рынке предложений и других обстоятельств, находящихся вне контроля Исполнителя, и не могут быть гарантированы Исполнителем.</w:t>
      </w:r>
    </w:p>
    <w:p w:rsidR="00755DF1" w:rsidRPr="00171758" w:rsidRDefault="00BF5829" w:rsidP="00755DF1">
      <w:pPr>
        <w:jc w:val="both"/>
        <w:rPr>
          <w:sz w:val="24"/>
          <w:szCs w:val="24"/>
        </w:rPr>
      </w:pPr>
      <w:r w:rsidRPr="00171758">
        <w:rPr>
          <w:sz w:val="24"/>
          <w:szCs w:val="24"/>
        </w:rPr>
        <w:t>3</w:t>
      </w:r>
      <w:r w:rsidR="0090611F" w:rsidRPr="00171758">
        <w:rPr>
          <w:sz w:val="24"/>
          <w:szCs w:val="24"/>
        </w:rPr>
        <w:t>.</w:t>
      </w:r>
      <w:r w:rsidR="004F256C">
        <w:rPr>
          <w:sz w:val="24"/>
          <w:szCs w:val="24"/>
        </w:rPr>
        <w:t>1.</w:t>
      </w:r>
      <w:r w:rsidR="0090611F" w:rsidRPr="00171758">
        <w:rPr>
          <w:sz w:val="24"/>
          <w:szCs w:val="24"/>
        </w:rPr>
        <w:t>2</w:t>
      </w:r>
      <w:r w:rsidR="00755DF1" w:rsidRPr="00171758">
        <w:rPr>
          <w:sz w:val="24"/>
          <w:szCs w:val="24"/>
        </w:rPr>
        <w:t>.</w:t>
      </w:r>
      <w:r w:rsidR="00755DF1" w:rsidRPr="00171758">
        <w:rPr>
          <w:sz w:val="24"/>
          <w:szCs w:val="24"/>
        </w:rPr>
        <w:tab/>
        <w:t>В случае отсутствия в продаже подходящих вариантов ТС Исполнитель вправе предложить Заказчику ТС, наиболее близко соответствующее параметрам, содержащимся в Заявке.</w:t>
      </w:r>
    </w:p>
    <w:p w:rsidR="00755DF1" w:rsidRPr="00171758" w:rsidRDefault="00BF5829" w:rsidP="00755DF1">
      <w:pPr>
        <w:jc w:val="both"/>
        <w:rPr>
          <w:sz w:val="24"/>
          <w:szCs w:val="24"/>
        </w:rPr>
      </w:pPr>
      <w:r w:rsidRPr="00171758">
        <w:rPr>
          <w:sz w:val="24"/>
          <w:szCs w:val="24"/>
        </w:rPr>
        <w:t>3</w:t>
      </w:r>
      <w:r w:rsidR="0090611F" w:rsidRPr="00171758">
        <w:rPr>
          <w:sz w:val="24"/>
          <w:szCs w:val="24"/>
        </w:rPr>
        <w:t>.</w:t>
      </w:r>
      <w:r w:rsidR="004F256C">
        <w:rPr>
          <w:sz w:val="24"/>
          <w:szCs w:val="24"/>
        </w:rPr>
        <w:t>1.</w:t>
      </w:r>
      <w:r w:rsidR="0090611F" w:rsidRPr="00171758">
        <w:rPr>
          <w:sz w:val="24"/>
          <w:szCs w:val="24"/>
        </w:rPr>
        <w:t>3.</w:t>
      </w:r>
      <w:r w:rsidR="00755DF1" w:rsidRPr="00171758">
        <w:rPr>
          <w:sz w:val="24"/>
          <w:szCs w:val="24"/>
        </w:rPr>
        <w:tab/>
        <w:t>Заказчик обязуется не вступать в непосредственный контакт с потенциальными продавцами ТС, минуя Исполнителя.</w:t>
      </w:r>
    </w:p>
    <w:p w:rsidR="00755DF1" w:rsidRPr="00171758" w:rsidRDefault="00BF5829" w:rsidP="00755DF1">
      <w:pPr>
        <w:jc w:val="both"/>
        <w:rPr>
          <w:sz w:val="24"/>
          <w:szCs w:val="24"/>
        </w:rPr>
      </w:pPr>
      <w:r w:rsidRPr="00171758">
        <w:rPr>
          <w:sz w:val="24"/>
          <w:szCs w:val="24"/>
        </w:rPr>
        <w:t>3</w:t>
      </w:r>
      <w:r w:rsidR="0090611F" w:rsidRPr="00171758">
        <w:rPr>
          <w:sz w:val="24"/>
          <w:szCs w:val="24"/>
        </w:rPr>
        <w:t>.</w:t>
      </w:r>
      <w:r w:rsidR="004F256C">
        <w:rPr>
          <w:sz w:val="24"/>
          <w:szCs w:val="24"/>
        </w:rPr>
        <w:t>1.</w:t>
      </w:r>
      <w:r w:rsidR="0090611F" w:rsidRPr="00171758">
        <w:rPr>
          <w:sz w:val="24"/>
          <w:szCs w:val="24"/>
        </w:rPr>
        <w:t>4.</w:t>
      </w:r>
      <w:r w:rsidR="00755DF1" w:rsidRPr="00171758">
        <w:rPr>
          <w:sz w:val="24"/>
          <w:szCs w:val="24"/>
        </w:rPr>
        <w:tab/>
        <w:t>Заказчик обязан предоставить Исполнителю и его представителям право проведения переговоров с потенциальными продавцами ТС от имени и в интересах Заказчика, а также доверенность на представление его интересов в случае необходимости.</w:t>
      </w:r>
    </w:p>
    <w:p w:rsidR="00755DF1" w:rsidRPr="00171758" w:rsidRDefault="00BF5829" w:rsidP="00755DF1">
      <w:pPr>
        <w:jc w:val="both"/>
        <w:rPr>
          <w:sz w:val="24"/>
          <w:szCs w:val="24"/>
        </w:rPr>
      </w:pPr>
      <w:r w:rsidRPr="00171758">
        <w:rPr>
          <w:sz w:val="24"/>
          <w:szCs w:val="24"/>
        </w:rPr>
        <w:t>3</w:t>
      </w:r>
      <w:r w:rsidR="0090611F" w:rsidRPr="00171758">
        <w:rPr>
          <w:sz w:val="24"/>
          <w:szCs w:val="24"/>
        </w:rPr>
        <w:t>.</w:t>
      </w:r>
      <w:r w:rsidR="004F256C">
        <w:rPr>
          <w:sz w:val="24"/>
          <w:szCs w:val="24"/>
        </w:rPr>
        <w:t>1.</w:t>
      </w:r>
      <w:r w:rsidR="0090611F" w:rsidRPr="00171758">
        <w:rPr>
          <w:sz w:val="24"/>
          <w:szCs w:val="24"/>
        </w:rPr>
        <w:t>5.</w:t>
      </w:r>
      <w:r w:rsidR="00755DF1" w:rsidRPr="00171758">
        <w:rPr>
          <w:sz w:val="24"/>
          <w:szCs w:val="24"/>
        </w:rPr>
        <w:tab/>
        <w:t xml:space="preserve">Заказчик обязан своевременно рассматривать варианты, предлагаемые ему Исполнителем, и уведомлять Исполнителя о своем решении (в течение </w:t>
      </w:r>
      <w:r w:rsidR="0090611F" w:rsidRPr="00171758">
        <w:rPr>
          <w:sz w:val="24"/>
          <w:szCs w:val="24"/>
        </w:rPr>
        <w:t>2</w:t>
      </w:r>
      <w:r w:rsidR="00755DF1" w:rsidRPr="00171758">
        <w:rPr>
          <w:sz w:val="24"/>
          <w:szCs w:val="24"/>
        </w:rPr>
        <w:t xml:space="preserve"> суток с момента получения письма/сообщения от </w:t>
      </w:r>
      <w:r w:rsidR="00755DF1" w:rsidRPr="00171758">
        <w:rPr>
          <w:sz w:val="24"/>
          <w:szCs w:val="24"/>
        </w:rPr>
        <w:lastRenderedPageBreak/>
        <w:t>Исполнителя).</w:t>
      </w:r>
    </w:p>
    <w:p w:rsidR="00755DF1" w:rsidRPr="00171758" w:rsidRDefault="00BF5829" w:rsidP="00755DF1">
      <w:pPr>
        <w:jc w:val="both"/>
        <w:rPr>
          <w:sz w:val="24"/>
          <w:szCs w:val="24"/>
        </w:rPr>
      </w:pPr>
      <w:r w:rsidRPr="00171758">
        <w:rPr>
          <w:sz w:val="24"/>
          <w:szCs w:val="24"/>
        </w:rPr>
        <w:t>3</w:t>
      </w:r>
      <w:r w:rsidR="0090611F" w:rsidRPr="00171758">
        <w:rPr>
          <w:sz w:val="24"/>
          <w:szCs w:val="24"/>
        </w:rPr>
        <w:t>.</w:t>
      </w:r>
      <w:r w:rsidR="004F256C">
        <w:rPr>
          <w:sz w:val="24"/>
          <w:szCs w:val="24"/>
        </w:rPr>
        <w:t>1.</w:t>
      </w:r>
      <w:r w:rsidR="0090611F" w:rsidRPr="00171758">
        <w:rPr>
          <w:sz w:val="24"/>
          <w:szCs w:val="24"/>
        </w:rPr>
        <w:t>6.</w:t>
      </w:r>
      <w:r w:rsidR="00755DF1" w:rsidRPr="00171758">
        <w:rPr>
          <w:sz w:val="24"/>
          <w:szCs w:val="24"/>
        </w:rPr>
        <w:tab/>
        <w:t>Права и обязанности по договору купли-продажи ТС, заключенному Заказчиком и продавцом ТС, возникают непосредственно у Заказчика и Продавца.</w:t>
      </w:r>
    </w:p>
    <w:p w:rsidR="00755DF1" w:rsidRPr="00171758" w:rsidRDefault="00BF5829" w:rsidP="00755DF1">
      <w:pPr>
        <w:jc w:val="both"/>
        <w:rPr>
          <w:sz w:val="24"/>
          <w:szCs w:val="24"/>
        </w:rPr>
      </w:pPr>
      <w:r w:rsidRPr="00171758">
        <w:rPr>
          <w:sz w:val="24"/>
          <w:szCs w:val="24"/>
        </w:rPr>
        <w:t>3</w:t>
      </w:r>
      <w:r w:rsidR="0090611F" w:rsidRPr="00171758">
        <w:rPr>
          <w:sz w:val="24"/>
          <w:szCs w:val="24"/>
        </w:rPr>
        <w:t>.</w:t>
      </w:r>
      <w:r w:rsidR="004F256C">
        <w:rPr>
          <w:sz w:val="24"/>
          <w:szCs w:val="24"/>
        </w:rPr>
        <w:t>1.</w:t>
      </w:r>
      <w:r w:rsidR="0090611F" w:rsidRPr="00171758">
        <w:rPr>
          <w:sz w:val="24"/>
          <w:szCs w:val="24"/>
        </w:rPr>
        <w:t>7.</w:t>
      </w:r>
      <w:r w:rsidR="00755DF1" w:rsidRPr="00171758">
        <w:rPr>
          <w:sz w:val="24"/>
          <w:szCs w:val="24"/>
        </w:rPr>
        <w:tab/>
        <w:t xml:space="preserve">Услуги по настоящему договору считаются оказанными Исполнителем: </w:t>
      </w:r>
    </w:p>
    <w:p w:rsidR="0090611F" w:rsidRPr="00171758" w:rsidRDefault="00755DF1" w:rsidP="00755DF1">
      <w:pPr>
        <w:jc w:val="both"/>
        <w:rPr>
          <w:sz w:val="24"/>
          <w:szCs w:val="24"/>
        </w:rPr>
      </w:pPr>
      <w:r w:rsidRPr="00171758">
        <w:rPr>
          <w:sz w:val="24"/>
          <w:szCs w:val="24"/>
        </w:rPr>
        <w:t>- с момента подписания Заказчиком и Продавцом Автомобиля договора купли-продажи ТС</w:t>
      </w:r>
    </w:p>
    <w:p w:rsidR="00755DF1" w:rsidRPr="00171758" w:rsidRDefault="0090611F" w:rsidP="00755DF1">
      <w:pPr>
        <w:jc w:val="both"/>
        <w:rPr>
          <w:sz w:val="24"/>
          <w:szCs w:val="24"/>
        </w:rPr>
      </w:pPr>
      <w:r w:rsidRPr="00171758">
        <w:rPr>
          <w:sz w:val="24"/>
          <w:szCs w:val="24"/>
        </w:rPr>
        <w:t>- истечение срока настоящего договора.</w:t>
      </w:r>
    </w:p>
    <w:p w:rsidR="00755DF1" w:rsidRPr="007E0671" w:rsidRDefault="00BF5829" w:rsidP="00755DF1">
      <w:pPr>
        <w:jc w:val="both"/>
        <w:rPr>
          <w:sz w:val="24"/>
          <w:szCs w:val="24"/>
        </w:rPr>
      </w:pPr>
      <w:r w:rsidRPr="00171758">
        <w:rPr>
          <w:sz w:val="24"/>
          <w:szCs w:val="24"/>
        </w:rPr>
        <w:t>3</w:t>
      </w:r>
      <w:r w:rsidR="00755DF1" w:rsidRPr="00171758">
        <w:rPr>
          <w:sz w:val="24"/>
          <w:szCs w:val="24"/>
        </w:rPr>
        <w:t>.</w:t>
      </w:r>
      <w:r w:rsidR="004F256C">
        <w:rPr>
          <w:sz w:val="24"/>
          <w:szCs w:val="24"/>
        </w:rPr>
        <w:t>1.</w:t>
      </w:r>
      <w:r w:rsidRPr="00171758">
        <w:rPr>
          <w:sz w:val="24"/>
          <w:szCs w:val="24"/>
        </w:rPr>
        <w:t>8</w:t>
      </w:r>
      <w:r w:rsidR="00755DF1" w:rsidRPr="00171758">
        <w:rPr>
          <w:sz w:val="24"/>
          <w:szCs w:val="24"/>
        </w:rPr>
        <w:t>.</w:t>
      </w:r>
      <w:r w:rsidR="00755DF1" w:rsidRPr="00171758">
        <w:rPr>
          <w:sz w:val="24"/>
          <w:szCs w:val="24"/>
        </w:rPr>
        <w:tab/>
      </w:r>
      <w:r w:rsidR="00252D43" w:rsidRPr="00171758">
        <w:rPr>
          <w:sz w:val="24"/>
          <w:szCs w:val="24"/>
        </w:rPr>
        <w:t>Обязательства по настоящему договору считаются выполненными Заказчиком с момента получения оплаты за услуги Исполнителем на свой расчетный счет денежных средств от Заказчика, а Исполнитель считается выполнившим условия договора после окончания действий по конкретному Пакету услуг.</w:t>
      </w:r>
    </w:p>
    <w:p w:rsidR="00D371CA" w:rsidRPr="007E0671" w:rsidRDefault="00252D43" w:rsidP="002252E6">
      <w:pPr>
        <w:jc w:val="both"/>
        <w:rPr>
          <w:b/>
          <w:sz w:val="24"/>
          <w:szCs w:val="24"/>
        </w:rPr>
      </w:pPr>
      <w:r w:rsidRPr="007E0671">
        <w:rPr>
          <w:b/>
          <w:sz w:val="24"/>
          <w:szCs w:val="24"/>
        </w:rPr>
        <w:t>3</w:t>
      </w:r>
      <w:r w:rsidR="00755DF1" w:rsidRPr="007E0671">
        <w:rPr>
          <w:b/>
          <w:sz w:val="24"/>
          <w:szCs w:val="24"/>
        </w:rPr>
        <w:t>.2.</w:t>
      </w:r>
      <w:r w:rsidR="004F256C">
        <w:rPr>
          <w:b/>
          <w:sz w:val="24"/>
          <w:szCs w:val="24"/>
        </w:rPr>
        <w:t xml:space="preserve"> </w:t>
      </w:r>
      <w:r w:rsidR="00C6721F" w:rsidRPr="007E0671">
        <w:rPr>
          <w:b/>
          <w:sz w:val="24"/>
          <w:szCs w:val="24"/>
        </w:rPr>
        <w:t>Заказчик обязан выполнять следующие действия:</w:t>
      </w:r>
    </w:p>
    <w:p w:rsidR="00D371CA" w:rsidRPr="007E0671" w:rsidRDefault="00252D43" w:rsidP="002252E6">
      <w:pPr>
        <w:jc w:val="both"/>
        <w:rPr>
          <w:sz w:val="24"/>
          <w:szCs w:val="24"/>
        </w:rPr>
      </w:pPr>
      <w:r w:rsidRPr="007E0671">
        <w:rPr>
          <w:sz w:val="24"/>
          <w:szCs w:val="24"/>
        </w:rPr>
        <w:t>3</w:t>
      </w:r>
      <w:r w:rsidR="00755DF1" w:rsidRPr="007E0671">
        <w:rPr>
          <w:sz w:val="24"/>
          <w:szCs w:val="24"/>
        </w:rPr>
        <w:t xml:space="preserve">.2.1. </w:t>
      </w:r>
      <w:r w:rsidR="00C6721F" w:rsidRPr="007E0671">
        <w:rPr>
          <w:sz w:val="24"/>
          <w:szCs w:val="24"/>
        </w:rPr>
        <w:t>В течение двух рабочих дней предоставить Исполнителю ответы по автомобилям, указанным в отчетах, и, в случае отказа, указать причину.</w:t>
      </w:r>
    </w:p>
    <w:p w:rsidR="00D371CA" w:rsidRPr="007E0671" w:rsidRDefault="00252D43" w:rsidP="002252E6">
      <w:pPr>
        <w:jc w:val="both"/>
        <w:rPr>
          <w:sz w:val="24"/>
          <w:szCs w:val="24"/>
        </w:rPr>
      </w:pPr>
      <w:r w:rsidRPr="007E0671">
        <w:rPr>
          <w:sz w:val="24"/>
          <w:szCs w:val="24"/>
        </w:rPr>
        <w:t>3</w:t>
      </w:r>
      <w:r w:rsidR="00755DF1" w:rsidRPr="007E0671">
        <w:rPr>
          <w:sz w:val="24"/>
          <w:szCs w:val="24"/>
        </w:rPr>
        <w:t xml:space="preserve">.2.2. </w:t>
      </w:r>
      <w:r w:rsidR="00C6721F" w:rsidRPr="007E0671">
        <w:rPr>
          <w:sz w:val="24"/>
          <w:szCs w:val="24"/>
        </w:rPr>
        <w:t>Произвести осмотр и тестовую поездку не менее одного автомобиля, фигурирующего в отчете, представленном Исполнителем.</w:t>
      </w:r>
    </w:p>
    <w:p w:rsidR="00D371CA" w:rsidRPr="007E0671" w:rsidRDefault="00252D43" w:rsidP="002252E6">
      <w:pPr>
        <w:jc w:val="both"/>
        <w:rPr>
          <w:sz w:val="24"/>
          <w:szCs w:val="24"/>
        </w:rPr>
      </w:pPr>
      <w:r w:rsidRPr="007E0671">
        <w:rPr>
          <w:sz w:val="24"/>
          <w:szCs w:val="24"/>
        </w:rPr>
        <w:t>3</w:t>
      </w:r>
      <w:r w:rsidR="00755DF1" w:rsidRPr="007E0671">
        <w:rPr>
          <w:sz w:val="24"/>
          <w:szCs w:val="24"/>
        </w:rPr>
        <w:t xml:space="preserve">.2.3. </w:t>
      </w:r>
      <w:r w:rsidR="00C6721F" w:rsidRPr="007E0671">
        <w:rPr>
          <w:sz w:val="24"/>
          <w:szCs w:val="24"/>
        </w:rPr>
        <w:t>Уплатить Исполнителю вознаграждение, в соответствии с условиями настоящего договора</w:t>
      </w:r>
      <w:r w:rsidR="0090611F" w:rsidRPr="007E0671">
        <w:rPr>
          <w:sz w:val="24"/>
          <w:szCs w:val="24"/>
        </w:rPr>
        <w:t>.</w:t>
      </w:r>
    </w:p>
    <w:p w:rsidR="00755DF1" w:rsidRPr="007E0671" w:rsidRDefault="00755DF1" w:rsidP="002252E6">
      <w:pPr>
        <w:jc w:val="both"/>
        <w:rPr>
          <w:sz w:val="24"/>
          <w:szCs w:val="24"/>
        </w:rPr>
      </w:pPr>
    </w:p>
    <w:p w:rsidR="00D371CA" w:rsidRPr="007E0671" w:rsidRDefault="004F256C" w:rsidP="00755DF1">
      <w:pPr>
        <w:jc w:val="center"/>
        <w:rPr>
          <w:b/>
          <w:sz w:val="24"/>
          <w:szCs w:val="24"/>
        </w:rPr>
      </w:pPr>
      <w:r>
        <w:rPr>
          <w:b/>
          <w:sz w:val="24"/>
          <w:szCs w:val="24"/>
        </w:rPr>
        <w:t>4</w:t>
      </w:r>
      <w:r w:rsidR="00755DF1" w:rsidRPr="007E0671">
        <w:rPr>
          <w:b/>
          <w:sz w:val="24"/>
          <w:szCs w:val="24"/>
        </w:rPr>
        <w:t>.</w:t>
      </w:r>
      <w:r>
        <w:rPr>
          <w:b/>
          <w:sz w:val="24"/>
          <w:szCs w:val="24"/>
        </w:rPr>
        <w:t xml:space="preserve"> </w:t>
      </w:r>
      <w:r w:rsidR="00C6721F" w:rsidRPr="007E0671">
        <w:rPr>
          <w:b/>
          <w:sz w:val="24"/>
          <w:szCs w:val="24"/>
        </w:rPr>
        <w:t>ВОЗНАГРАЖДЕНИЕ</w:t>
      </w:r>
      <w:r w:rsidR="00FF6A2B">
        <w:rPr>
          <w:b/>
          <w:sz w:val="24"/>
          <w:szCs w:val="24"/>
        </w:rPr>
        <w:t xml:space="preserve"> </w:t>
      </w:r>
      <w:r w:rsidR="00C6721F" w:rsidRPr="007E0671">
        <w:rPr>
          <w:b/>
          <w:sz w:val="24"/>
          <w:szCs w:val="24"/>
        </w:rPr>
        <w:t>ИСПОЛНИТЕЛЯ</w:t>
      </w:r>
    </w:p>
    <w:p w:rsidR="00D371CA" w:rsidRPr="007E0671" w:rsidRDefault="004F256C" w:rsidP="002252E6">
      <w:pPr>
        <w:jc w:val="both"/>
        <w:rPr>
          <w:sz w:val="24"/>
          <w:szCs w:val="24"/>
        </w:rPr>
      </w:pPr>
      <w:r>
        <w:rPr>
          <w:sz w:val="24"/>
          <w:szCs w:val="24"/>
        </w:rPr>
        <w:t>4</w:t>
      </w:r>
      <w:r w:rsidR="00C6721F" w:rsidRPr="007E0671">
        <w:rPr>
          <w:sz w:val="24"/>
          <w:szCs w:val="24"/>
        </w:rPr>
        <w:t>.1. Заказчик обязуется выплатить Исполнителю предусмотренное вознаграждение в соответствии с условиями настоящего Договора.</w:t>
      </w:r>
    </w:p>
    <w:p w:rsidR="00D371CA" w:rsidRPr="007E0671" w:rsidRDefault="004F256C" w:rsidP="002252E6">
      <w:pPr>
        <w:jc w:val="both"/>
        <w:rPr>
          <w:sz w:val="24"/>
          <w:szCs w:val="24"/>
        </w:rPr>
      </w:pPr>
      <w:r>
        <w:rPr>
          <w:sz w:val="24"/>
          <w:szCs w:val="24"/>
        </w:rPr>
        <w:t>4</w:t>
      </w:r>
      <w:r w:rsidR="0090611F" w:rsidRPr="007E0671">
        <w:rPr>
          <w:sz w:val="24"/>
          <w:szCs w:val="24"/>
        </w:rPr>
        <w:t xml:space="preserve">.2. </w:t>
      </w:r>
      <w:r w:rsidR="00C6721F" w:rsidRPr="007E0671">
        <w:rPr>
          <w:sz w:val="24"/>
          <w:szCs w:val="24"/>
        </w:rPr>
        <w:t>Сумма вознаграждения Исполнителя фиксируется Сторонами на дату подписания настоящего договора и изменению в одностороннем порядке не подлежит. Сумма вознаграждения пересматривается сторонами только при подписании соглашения о пересмотре суммы вознаграждения.</w:t>
      </w:r>
    </w:p>
    <w:p w:rsidR="00D371CA" w:rsidRPr="007E0671" w:rsidRDefault="004F256C" w:rsidP="002252E6">
      <w:pPr>
        <w:jc w:val="both"/>
        <w:rPr>
          <w:sz w:val="24"/>
          <w:szCs w:val="24"/>
        </w:rPr>
      </w:pPr>
      <w:r>
        <w:rPr>
          <w:sz w:val="24"/>
          <w:szCs w:val="24"/>
        </w:rPr>
        <w:t>4</w:t>
      </w:r>
      <w:r w:rsidR="0090611F" w:rsidRPr="007E0671">
        <w:rPr>
          <w:sz w:val="24"/>
          <w:szCs w:val="24"/>
        </w:rPr>
        <w:t xml:space="preserve">.3. </w:t>
      </w:r>
      <w:r w:rsidR="00C6721F" w:rsidRPr="007E0671">
        <w:rPr>
          <w:sz w:val="24"/>
          <w:szCs w:val="24"/>
        </w:rPr>
        <w:t>Использование Заказчиком полученной от Исполнителя информации об интересующих его автомобилях для самостоятельного приобретения автомобиля без уведомления об этом Исполнителя расценивается как односторонний отказ Заказчика от исполнения настоящего Договора. В данном случае Исполнитель вправе требовать от Заказчика уплаты полной цены договора.</w:t>
      </w:r>
    </w:p>
    <w:p w:rsidR="00D371CA" w:rsidRPr="007E0671" w:rsidRDefault="00D371CA" w:rsidP="002252E6">
      <w:pPr>
        <w:jc w:val="both"/>
        <w:rPr>
          <w:sz w:val="24"/>
          <w:szCs w:val="24"/>
        </w:rPr>
      </w:pPr>
    </w:p>
    <w:p w:rsidR="00D371CA" w:rsidRPr="007E0671" w:rsidRDefault="00FF6A2B" w:rsidP="0090611F">
      <w:pPr>
        <w:jc w:val="center"/>
        <w:rPr>
          <w:b/>
          <w:sz w:val="24"/>
          <w:szCs w:val="24"/>
        </w:rPr>
      </w:pPr>
      <w:r>
        <w:rPr>
          <w:b/>
          <w:sz w:val="24"/>
          <w:szCs w:val="24"/>
        </w:rPr>
        <w:t>5</w:t>
      </w:r>
      <w:r w:rsidR="0090611F" w:rsidRPr="007E0671">
        <w:rPr>
          <w:b/>
          <w:sz w:val="24"/>
          <w:szCs w:val="24"/>
        </w:rPr>
        <w:t>.</w:t>
      </w:r>
      <w:r>
        <w:rPr>
          <w:b/>
          <w:sz w:val="24"/>
          <w:szCs w:val="24"/>
        </w:rPr>
        <w:t xml:space="preserve"> </w:t>
      </w:r>
      <w:r w:rsidR="00C6721F" w:rsidRPr="007E0671">
        <w:rPr>
          <w:b/>
          <w:sz w:val="24"/>
          <w:szCs w:val="24"/>
        </w:rPr>
        <w:t>ПОРЯДОК ДЕНЕЖНЫХ РАСЧЕТОВ</w:t>
      </w:r>
    </w:p>
    <w:p w:rsidR="00D371CA" w:rsidRPr="007E0671" w:rsidRDefault="00FF6A2B" w:rsidP="002252E6">
      <w:pPr>
        <w:jc w:val="both"/>
        <w:rPr>
          <w:sz w:val="24"/>
          <w:szCs w:val="24"/>
        </w:rPr>
      </w:pPr>
      <w:r>
        <w:rPr>
          <w:sz w:val="24"/>
          <w:szCs w:val="24"/>
        </w:rPr>
        <w:t>5</w:t>
      </w:r>
      <w:r w:rsidR="00B06BAC" w:rsidRPr="007E0671">
        <w:rPr>
          <w:sz w:val="24"/>
          <w:szCs w:val="24"/>
        </w:rPr>
        <w:t xml:space="preserve">.1. </w:t>
      </w:r>
      <w:r w:rsidR="00C6721F" w:rsidRPr="007E0671">
        <w:rPr>
          <w:sz w:val="24"/>
          <w:szCs w:val="24"/>
        </w:rPr>
        <w:t>Расчеты по настоящему Договору производятся следующим образом:</w:t>
      </w:r>
    </w:p>
    <w:p w:rsidR="00D371CA" w:rsidRPr="00FF6A2B" w:rsidRDefault="00B06BAC" w:rsidP="002252E6">
      <w:pPr>
        <w:jc w:val="both"/>
        <w:rPr>
          <w:sz w:val="24"/>
          <w:szCs w:val="24"/>
        </w:rPr>
      </w:pPr>
      <w:r w:rsidRPr="007E0671">
        <w:rPr>
          <w:sz w:val="24"/>
          <w:szCs w:val="24"/>
        </w:rPr>
        <w:t xml:space="preserve">- </w:t>
      </w:r>
      <w:r w:rsidR="00C6721F" w:rsidRPr="007E0671">
        <w:rPr>
          <w:sz w:val="24"/>
          <w:szCs w:val="24"/>
        </w:rPr>
        <w:t xml:space="preserve">Заказчик вносит Исполнителю задаток (далее по тексту - задаток) в размере 10 000 рублей </w:t>
      </w:r>
      <w:r w:rsidRPr="007E0671">
        <w:rPr>
          <w:sz w:val="24"/>
          <w:szCs w:val="24"/>
        </w:rPr>
        <w:t>(десять</w:t>
      </w:r>
      <w:r w:rsidR="00C6721F" w:rsidRPr="007E0671">
        <w:rPr>
          <w:sz w:val="24"/>
          <w:szCs w:val="24"/>
        </w:rPr>
        <w:t xml:space="preserve"> тысяч рублей), в соответствии со статьей 380 ГК </w:t>
      </w:r>
      <w:r w:rsidRPr="007E0671">
        <w:rPr>
          <w:sz w:val="24"/>
          <w:szCs w:val="24"/>
        </w:rPr>
        <w:t>РФ</w:t>
      </w:r>
      <w:r w:rsidRPr="00FF6A2B">
        <w:rPr>
          <w:sz w:val="24"/>
          <w:szCs w:val="24"/>
        </w:rPr>
        <w:t>, который входит в счет причитающихся с нее по договору купли-продажи ТС другой стороне, в доказательство заключения договора и в обеспечение его исполнения.</w:t>
      </w:r>
    </w:p>
    <w:p w:rsidR="00D371CA" w:rsidRPr="007E0671" w:rsidRDefault="00B06BAC" w:rsidP="002252E6">
      <w:pPr>
        <w:jc w:val="both"/>
        <w:rPr>
          <w:sz w:val="24"/>
          <w:szCs w:val="24"/>
        </w:rPr>
      </w:pPr>
      <w:r w:rsidRPr="00FF6A2B">
        <w:rPr>
          <w:sz w:val="24"/>
          <w:szCs w:val="24"/>
        </w:rPr>
        <w:t xml:space="preserve">- </w:t>
      </w:r>
      <w:r w:rsidR="00C6721F" w:rsidRPr="00FF6A2B">
        <w:rPr>
          <w:sz w:val="24"/>
          <w:szCs w:val="24"/>
        </w:rPr>
        <w:t xml:space="preserve">Остаток суммы </w:t>
      </w:r>
      <w:r w:rsidRPr="00FF6A2B">
        <w:rPr>
          <w:sz w:val="24"/>
          <w:szCs w:val="24"/>
        </w:rPr>
        <w:t>причитающиеся другой Стороне по договору купли-продажи ТС</w:t>
      </w:r>
      <w:r w:rsidRPr="007E0671">
        <w:rPr>
          <w:sz w:val="24"/>
          <w:szCs w:val="24"/>
        </w:rPr>
        <w:t xml:space="preserve"> </w:t>
      </w:r>
      <w:r w:rsidR="00C6721F" w:rsidRPr="007E0671">
        <w:rPr>
          <w:sz w:val="24"/>
          <w:szCs w:val="24"/>
        </w:rPr>
        <w:t>выплачивается Заказчиком Исполнителю в день подписания договора купли-продажи автомобиля.</w:t>
      </w:r>
    </w:p>
    <w:p w:rsidR="00D371CA" w:rsidRPr="007E0671" w:rsidRDefault="00FF6A2B" w:rsidP="002252E6">
      <w:pPr>
        <w:jc w:val="both"/>
        <w:rPr>
          <w:sz w:val="24"/>
          <w:szCs w:val="24"/>
        </w:rPr>
      </w:pPr>
      <w:r>
        <w:rPr>
          <w:sz w:val="24"/>
          <w:szCs w:val="24"/>
        </w:rPr>
        <w:t>5</w:t>
      </w:r>
      <w:r w:rsidR="00B06BAC" w:rsidRPr="007E0671">
        <w:rPr>
          <w:sz w:val="24"/>
          <w:szCs w:val="24"/>
        </w:rPr>
        <w:t xml:space="preserve">.2.  </w:t>
      </w:r>
      <w:r w:rsidR="00C6721F" w:rsidRPr="007E0671">
        <w:rPr>
          <w:sz w:val="24"/>
          <w:szCs w:val="24"/>
        </w:rPr>
        <w:t xml:space="preserve">Форма выплаты задатка: на расчетный счет </w:t>
      </w:r>
      <w:r w:rsidR="00352651">
        <w:rPr>
          <w:sz w:val="24"/>
          <w:szCs w:val="24"/>
        </w:rPr>
        <w:t xml:space="preserve">ИП </w:t>
      </w:r>
      <w:r>
        <w:rPr>
          <w:sz w:val="24"/>
          <w:szCs w:val="24"/>
        </w:rPr>
        <w:t>Абдулнасыров Р.М.</w:t>
      </w:r>
      <w:r w:rsidR="00C6721F" w:rsidRPr="00FF6A2B">
        <w:rPr>
          <w:color w:val="FF0000"/>
          <w:sz w:val="24"/>
          <w:szCs w:val="24"/>
        </w:rPr>
        <w:t xml:space="preserve"> </w:t>
      </w:r>
      <w:r w:rsidR="00C6721F" w:rsidRPr="00FF6A2B">
        <w:rPr>
          <w:color w:val="000000" w:themeColor="text1"/>
          <w:sz w:val="24"/>
          <w:szCs w:val="24"/>
        </w:rPr>
        <w:t xml:space="preserve">в </w:t>
      </w:r>
      <w:r w:rsidR="00C6721F" w:rsidRPr="007E0671">
        <w:rPr>
          <w:sz w:val="24"/>
          <w:szCs w:val="24"/>
        </w:rPr>
        <w:t>случае принятия условий настоящей оферты.</w:t>
      </w:r>
    </w:p>
    <w:p w:rsidR="00D371CA" w:rsidRPr="007E0671" w:rsidRDefault="00FF6A2B" w:rsidP="002252E6">
      <w:pPr>
        <w:jc w:val="both"/>
        <w:rPr>
          <w:sz w:val="24"/>
          <w:szCs w:val="24"/>
        </w:rPr>
      </w:pPr>
      <w:r>
        <w:rPr>
          <w:sz w:val="24"/>
          <w:szCs w:val="24"/>
        </w:rPr>
        <w:t>5</w:t>
      </w:r>
      <w:r w:rsidR="00B06BAC" w:rsidRPr="007E0671">
        <w:rPr>
          <w:sz w:val="24"/>
          <w:szCs w:val="24"/>
        </w:rPr>
        <w:t xml:space="preserve">.3. </w:t>
      </w:r>
      <w:r w:rsidR="00C6721F" w:rsidRPr="007E0671">
        <w:rPr>
          <w:sz w:val="24"/>
          <w:szCs w:val="24"/>
        </w:rPr>
        <w:t>Форма выплаты остатка вознаграждения: наличными, при подписании договора купли- продажи автомобиля.</w:t>
      </w:r>
    </w:p>
    <w:p w:rsidR="00D371CA" w:rsidRPr="007E0671" w:rsidRDefault="00D371CA" w:rsidP="002252E6">
      <w:pPr>
        <w:jc w:val="both"/>
        <w:rPr>
          <w:sz w:val="24"/>
          <w:szCs w:val="24"/>
        </w:rPr>
      </w:pPr>
    </w:p>
    <w:p w:rsidR="00D371CA" w:rsidRPr="007E0671" w:rsidRDefault="00FF6A2B" w:rsidP="00B06BAC">
      <w:pPr>
        <w:jc w:val="center"/>
        <w:rPr>
          <w:b/>
          <w:sz w:val="24"/>
          <w:szCs w:val="24"/>
        </w:rPr>
      </w:pPr>
      <w:r>
        <w:rPr>
          <w:b/>
          <w:sz w:val="24"/>
          <w:szCs w:val="24"/>
        </w:rPr>
        <w:t>6</w:t>
      </w:r>
      <w:r w:rsidR="00B06BAC" w:rsidRPr="007E0671">
        <w:rPr>
          <w:b/>
          <w:sz w:val="24"/>
          <w:szCs w:val="24"/>
        </w:rPr>
        <w:t>.</w:t>
      </w:r>
      <w:r>
        <w:rPr>
          <w:b/>
          <w:sz w:val="24"/>
          <w:szCs w:val="24"/>
        </w:rPr>
        <w:t xml:space="preserve"> </w:t>
      </w:r>
      <w:r w:rsidR="00C6721F" w:rsidRPr="007E0671">
        <w:rPr>
          <w:b/>
          <w:sz w:val="24"/>
          <w:szCs w:val="24"/>
        </w:rPr>
        <w:t>СРОК ВЫПОЛНЕНИЯ УСЛУГИ</w:t>
      </w:r>
    </w:p>
    <w:p w:rsidR="00D371CA" w:rsidRPr="007E0671" w:rsidRDefault="00FF6A2B" w:rsidP="002252E6">
      <w:pPr>
        <w:jc w:val="both"/>
        <w:rPr>
          <w:sz w:val="24"/>
          <w:szCs w:val="24"/>
        </w:rPr>
      </w:pPr>
      <w:r>
        <w:rPr>
          <w:sz w:val="24"/>
          <w:szCs w:val="24"/>
        </w:rPr>
        <w:t>6</w:t>
      </w:r>
      <w:r w:rsidR="00B06BAC" w:rsidRPr="007E0671">
        <w:rPr>
          <w:sz w:val="24"/>
          <w:szCs w:val="24"/>
        </w:rPr>
        <w:t xml:space="preserve">.1. </w:t>
      </w:r>
      <w:r w:rsidR="00C6721F" w:rsidRPr="007E0671">
        <w:rPr>
          <w:sz w:val="24"/>
          <w:szCs w:val="24"/>
        </w:rPr>
        <w:t>Исполнитель приступает к оказанию услуги по поиску</w:t>
      </w:r>
      <w:r w:rsidR="00B06BAC" w:rsidRPr="007E0671">
        <w:rPr>
          <w:sz w:val="24"/>
          <w:szCs w:val="24"/>
        </w:rPr>
        <w:t xml:space="preserve"> </w:t>
      </w:r>
      <w:r w:rsidR="00B06BAC" w:rsidRPr="00FF6A2B">
        <w:rPr>
          <w:sz w:val="24"/>
          <w:szCs w:val="24"/>
        </w:rPr>
        <w:t>и подбору</w:t>
      </w:r>
      <w:r w:rsidR="00C6721F" w:rsidRPr="007E0671">
        <w:rPr>
          <w:sz w:val="24"/>
          <w:szCs w:val="24"/>
        </w:rPr>
        <w:t xml:space="preserve"> Автомобиля с момента получения от Заказчика </w:t>
      </w:r>
      <w:r w:rsidR="00B06BAC" w:rsidRPr="00FF6A2B">
        <w:rPr>
          <w:sz w:val="24"/>
          <w:szCs w:val="24"/>
        </w:rPr>
        <w:t>Задатка</w:t>
      </w:r>
      <w:r w:rsidR="00C6721F" w:rsidRPr="007E0671">
        <w:rPr>
          <w:sz w:val="24"/>
          <w:szCs w:val="24"/>
        </w:rPr>
        <w:t xml:space="preserve"> на свой расчетный счет и оканчивает оказание услуги по истечению 1 (одного) </w:t>
      </w:r>
      <w:r w:rsidR="00B06BAC" w:rsidRPr="00FF6A2B">
        <w:rPr>
          <w:sz w:val="24"/>
          <w:szCs w:val="24"/>
        </w:rPr>
        <w:t>календарного</w:t>
      </w:r>
      <w:r w:rsidR="00B06BAC" w:rsidRPr="007E0671">
        <w:rPr>
          <w:sz w:val="24"/>
          <w:szCs w:val="24"/>
        </w:rPr>
        <w:t xml:space="preserve"> </w:t>
      </w:r>
      <w:r w:rsidR="00C6721F" w:rsidRPr="007E0671">
        <w:rPr>
          <w:sz w:val="24"/>
          <w:szCs w:val="24"/>
        </w:rPr>
        <w:t>месяца.</w:t>
      </w:r>
    </w:p>
    <w:p w:rsidR="00D371CA" w:rsidRPr="007E0671" w:rsidRDefault="00FF6A2B" w:rsidP="002252E6">
      <w:pPr>
        <w:jc w:val="both"/>
        <w:rPr>
          <w:sz w:val="24"/>
          <w:szCs w:val="24"/>
        </w:rPr>
      </w:pPr>
      <w:r>
        <w:rPr>
          <w:sz w:val="24"/>
          <w:szCs w:val="24"/>
        </w:rPr>
        <w:t>6</w:t>
      </w:r>
      <w:r w:rsidR="00B06BAC" w:rsidRPr="007E0671">
        <w:rPr>
          <w:sz w:val="24"/>
          <w:szCs w:val="24"/>
        </w:rPr>
        <w:t xml:space="preserve">.2. </w:t>
      </w:r>
      <w:r w:rsidR="00C6721F" w:rsidRPr="007E0671">
        <w:rPr>
          <w:sz w:val="24"/>
          <w:szCs w:val="24"/>
        </w:rPr>
        <w:t>Договор может быть расторгнут до истечения указанного срока по соглашению Сторон, а также по основаниям, предусмотренным действующим гражданским законодательством Российской Федерации.</w:t>
      </w:r>
    </w:p>
    <w:p w:rsidR="00D371CA" w:rsidRPr="007E0671" w:rsidRDefault="00FF6A2B" w:rsidP="002252E6">
      <w:pPr>
        <w:jc w:val="both"/>
        <w:rPr>
          <w:sz w:val="24"/>
          <w:szCs w:val="24"/>
        </w:rPr>
      </w:pPr>
      <w:r>
        <w:rPr>
          <w:sz w:val="24"/>
          <w:szCs w:val="24"/>
        </w:rPr>
        <w:t>6</w:t>
      </w:r>
      <w:r w:rsidR="00B06BAC" w:rsidRPr="007E0671">
        <w:rPr>
          <w:sz w:val="24"/>
          <w:szCs w:val="24"/>
        </w:rPr>
        <w:t xml:space="preserve">.3. </w:t>
      </w:r>
      <w:r w:rsidR="00C6721F" w:rsidRPr="007E0671">
        <w:rPr>
          <w:sz w:val="24"/>
          <w:szCs w:val="24"/>
        </w:rPr>
        <w:t>При расторжении настоящего договора по инициативе Заказчика, сумма задатка, выплаченного Заказчиком Исполнителю, не возвращается.</w:t>
      </w:r>
    </w:p>
    <w:p w:rsidR="00D371CA" w:rsidRPr="007E0671" w:rsidRDefault="00FF6A2B" w:rsidP="002252E6">
      <w:pPr>
        <w:jc w:val="both"/>
        <w:rPr>
          <w:sz w:val="24"/>
          <w:szCs w:val="24"/>
        </w:rPr>
      </w:pPr>
      <w:r>
        <w:rPr>
          <w:sz w:val="24"/>
          <w:szCs w:val="24"/>
        </w:rPr>
        <w:t>6</w:t>
      </w:r>
      <w:r w:rsidR="00B06BAC" w:rsidRPr="007E0671">
        <w:rPr>
          <w:sz w:val="24"/>
          <w:szCs w:val="24"/>
        </w:rPr>
        <w:t xml:space="preserve">.4. </w:t>
      </w:r>
      <w:r w:rsidR="00C6721F" w:rsidRPr="007E0671">
        <w:rPr>
          <w:sz w:val="24"/>
          <w:szCs w:val="24"/>
        </w:rPr>
        <w:t>При расторжении настоящего договора по инициативе Исполнителя, сумма задатка, выплаченного Заказчиком Исполнителю, возвращается в полном объеме.</w:t>
      </w:r>
    </w:p>
    <w:p w:rsidR="00D371CA" w:rsidRPr="007E0671" w:rsidRDefault="00FF6A2B" w:rsidP="002252E6">
      <w:pPr>
        <w:jc w:val="both"/>
        <w:rPr>
          <w:sz w:val="24"/>
          <w:szCs w:val="24"/>
        </w:rPr>
        <w:sectPr w:rsidR="00D371CA" w:rsidRPr="007E0671">
          <w:pgSz w:w="11900" w:h="16840"/>
          <w:pgMar w:top="540" w:right="480" w:bottom="280" w:left="500" w:header="720" w:footer="720" w:gutter="0"/>
          <w:cols w:space="720"/>
        </w:sectPr>
      </w:pPr>
      <w:r>
        <w:rPr>
          <w:sz w:val="24"/>
          <w:szCs w:val="24"/>
        </w:rPr>
        <w:t>6</w:t>
      </w:r>
      <w:r w:rsidR="00B06BAC" w:rsidRPr="007E0671">
        <w:rPr>
          <w:sz w:val="24"/>
          <w:szCs w:val="24"/>
        </w:rPr>
        <w:t xml:space="preserve">.5. </w:t>
      </w:r>
      <w:r w:rsidR="00C6721F" w:rsidRPr="007E0671">
        <w:rPr>
          <w:sz w:val="24"/>
          <w:szCs w:val="24"/>
        </w:rPr>
        <w:t>При истечении срока действия договора, задаток Заказчику не возвращается, в случае если Исполнителем было совершено не менее трех выездных проверок автомобиля, либо как</w:t>
      </w:r>
      <w:r w:rsidR="00B06BAC" w:rsidRPr="007E0671">
        <w:rPr>
          <w:sz w:val="24"/>
          <w:szCs w:val="24"/>
        </w:rPr>
        <w:t xml:space="preserve"> </w:t>
      </w:r>
    </w:p>
    <w:p w:rsidR="00D371CA" w:rsidRPr="007E0671" w:rsidRDefault="00C6721F" w:rsidP="002252E6">
      <w:pPr>
        <w:jc w:val="both"/>
        <w:rPr>
          <w:sz w:val="24"/>
          <w:szCs w:val="24"/>
        </w:rPr>
      </w:pPr>
      <w:r w:rsidRPr="007E0671">
        <w:rPr>
          <w:sz w:val="24"/>
          <w:szCs w:val="24"/>
        </w:rPr>
        <w:lastRenderedPageBreak/>
        <w:t>минимум, один автомобиль соответствовал критериям поиска, изложенным Заказчиком в Приложении 1, и был рекомендован Заказчику к покупке.</w:t>
      </w:r>
    </w:p>
    <w:p w:rsidR="00D371CA" w:rsidRDefault="00FF6A2B" w:rsidP="00B06BAC">
      <w:pPr>
        <w:jc w:val="center"/>
        <w:rPr>
          <w:b/>
          <w:sz w:val="24"/>
          <w:szCs w:val="24"/>
        </w:rPr>
      </w:pPr>
      <w:r>
        <w:rPr>
          <w:b/>
          <w:sz w:val="24"/>
          <w:szCs w:val="24"/>
        </w:rPr>
        <w:t>7</w:t>
      </w:r>
      <w:r w:rsidR="00B06BAC" w:rsidRPr="007E0671">
        <w:rPr>
          <w:b/>
          <w:sz w:val="24"/>
          <w:szCs w:val="24"/>
        </w:rPr>
        <w:t xml:space="preserve">. </w:t>
      </w:r>
      <w:r w:rsidR="00C6721F" w:rsidRPr="007E0671">
        <w:rPr>
          <w:b/>
          <w:sz w:val="24"/>
          <w:szCs w:val="24"/>
        </w:rPr>
        <w:t>ГАРАНТИЙНЫЕ ОБЯЗАТЕЛЬСТВА</w:t>
      </w:r>
    </w:p>
    <w:p w:rsidR="00FF6A2B" w:rsidRPr="007E0671" w:rsidRDefault="00CA60C8" w:rsidP="00CA60C8">
      <w:pPr>
        <w:rPr>
          <w:b/>
          <w:sz w:val="24"/>
          <w:szCs w:val="24"/>
        </w:rPr>
      </w:pPr>
      <w:r>
        <w:rPr>
          <w:b/>
          <w:sz w:val="24"/>
          <w:szCs w:val="24"/>
        </w:rPr>
        <w:t xml:space="preserve">Гарантийные обязательства распространяются на пакет «Подбор под ключ». </w:t>
      </w:r>
      <w:r w:rsidR="004903DE">
        <w:rPr>
          <w:b/>
          <w:sz w:val="24"/>
          <w:szCs w:val="24"/>
        </w:rPr>
        <w:t xml:space="preserve"> На иные пакеты услуг гарантия не распространяется.</w:t>
      </w:r>
    </w:p>
    <w:p w:rsidR="004B0789" w:rsidRPr="0059363F" w:rsidRDefault="00CA60C8" w:rsidP="004B0789">
      <w:pPr>
        <w:rPr>
          <w:sz w:val="24"/>
          <w:szCs w:val="24"/>
        </w:rPr>
      </w:pPr>
      <w:r w:rsidRPr="0059363F">
        <w:rPr>
          <w:sz w:val="24"/>
          <w:szCs w:val="24"/>
        </w:rPr>
        <w:t xml:space="preserve">7.1. </w:t>
      </w:r>
      <w:r w:rsidR="004B0789" w:rsidRPr="0059363F">
        <w:rPr>
          <w:sz w:val="24"/>
          <w:szCs w:val="24"/>
        </w:rPr>
        <w:t>Исполнитель гарантирует Заказчику, что состояние рекомендованного к покупке ТС соответствует описанию в Отчете</w:t>
      </w:r>
      <w:r w:rsidR="009471EF" w:rsidRPr="0059363F">
        <w:rPr>
          <w:sz w:val="24"/>
          <w:szCs w:val="24"/>
        </w:rPr>
        <w:t xml:space="preserve"> на доступных площадках Интернета по про</w:t>
      </w:r>
      <w:r w:rsidR="00965322" w:rsidRPr="0059363F">
        <w:rPr>
          <w:sz w:val="24"/>
          <w:szCs w:val="24"/>
        </w:rPr>
        <w:t>даже автомобилей</w:t>
      </w:r>
      <w:r w:rsidR="004B0789" w:rsidRPr="0059363F">
        <w:rPr>
          <w:sz w:val="24"/>
          <w:szCs w:val="24"/>
        </w:rPr>
        <w:t xml:space="preserve"> на момент проведения осмотра и подписания Заказчиком договора купли- продажи ТС.</w:t>
      </w:r>
    </w:p>
    <w:p w:rsidR="004B0789" w:rsidRPr="0059363F" w:rsidRDefault="00CA60C8" w:rsidP="004B0789">
      <w:pPr>
        <w:rPr>
          <w:sz w:val="24"/>
          <w:szCs w:val="24"/>
        </w:rPr>
      </w:pPr>
      <w:r w:rsidRPr="0059363F">
        <w:rPr>
          <w:sz w:val="24"/>
          <w:szCs w:val="24"/>
        </w:rPr>
        <w:t xml:space="preserve">7.2. </w:t>
      </w:r>
      <w:r w:rsidR="004B0789" w:rsidRPr="0059363F">
        <w:rPr>
          <w:sz w:val="24"/>
          <w:szCs w:val="24"/>
        </w:rPr>
        <w:t xml:space="preserve">Заключая настоящий договор, стороны согласились, что проверка юридической чистоты производится </w:t>
      </w:r>
      <w:r w:rsidR="0059363F" w:rsidRPr="0059363F">
        <w:rPr>
          <w:sz w:val="24"/>
          <w:szCs w:val="24"/>
        </w:rPr>
        <w:t>Исполнителем с использованием общедоступных</w:t>
      </w:r>
      <w:r w:rsidR="004B0789" w:rsidRPr="0059363F">
        <w:rPr>
          <w:sz w:val="24"/>
          <w:szCs w:val="24"/>
        </w:rPr>
        <w:t xml:space="preserve"> баз данных</w:t>
      </w:r>
      <w:r w:rsidR="0059363F" w:rsidRPr="0059363F">
        <w:rPr>
          <w:sz w:val="24"/>
          <w:szCs w:val="24"/>
        </w:rPr>
        <w:t xml:space="preserve"> </w:t>
      </w:r>
      <w:r w:rsidR="004B0789" w:rsidRPr="0059363F">
        <w:rPr>
          <w:sz w:val="24"/>
          <w:szCs w:val="24"/>
        </w:rPr>
        <w:t>и предоставленных Продавцом документом. Исполнитель не несет ответственности перед Заказчиком за недостоверную информацию в соответствующих базах данных или документах.</w:t>
      </w:r>
    </w:p>
    <w:p w:rsidR="004B0789" w:rsidRPr="0059363F" w:rsidRDefault="00CA60C8" w:rsidP="004B0789">
      <w:pPr>
        <w:rPr>
          <w:sz w:val="24"/>
          <w:szCs w:val="24"/>
        </w:rPr>
      </w:pPr>
      <w:r w:rsidRPr="0059363F">
        <w:rPr>
          <w:sz w:val="24"/>
          <w:szCs w:val="24"/>
        </w:rPr>
        <w:t>7</w:t>
      </w:r>
      <w:r w:rsidR="004B0789" w:rsidRPr="0059363F">
        <w:rPr>
          <w:sz w:val="24"/>
          <w:szCs w:val="24"/>
        </w:rPr>
        <w:t>.3.</w:t>
      </w:r>
      <w:r w:rsidR="0059363F" w:rsidRPr="0059363F">
        <w:rPr>
          <w:sz w:val="24"/>
          <w:szCs w:val="24"/>
        </w:rPr>
        <w:t xml:space="preserve"> </w:t>
      </w:r>
      <w:r w:rsidR="004B0789" w:rsidRPr="0059363F">
        <w:rPr>
          <w:sz w:val="24"/>
          <w:szCs w:val="24"/>
        </w:rPr>
        <w:t>Проверка состояния ТС производится Исполнителем по соответствующим методикам в пределах обязательств, содержащихся в настоящем договоре</w:t>
      </w:r>
      <w:r w:rsidR="0059363F" w:rsidRPr="0059363F">
        <w:rPr>
          <w:sz w:val="24"/>
          <w:szCs w:val="24"/>
        </w:rPr>
        <w:t xml:space="preserve">. </w:t>
      </w:r>
      <w:r w:rsidR="004B0789" w:rsidRPr="0059363F">
        <w:rPr>
          <w:sz w:val="24"/>
          <w:szCs w:val="24"/>
        </w:rPr>
        <w:t>Исполнитель не несет ответственности перед Заказчиком за скрытые недостатки ТС, которые невозможно обнаружить при применении используемых методик.</w:t>
      </w:r>
    </w:p>
    <w:p w:rsidR="00965322" w:rsidRPr="0059363F" w:rsidRDefault="0059363F" w:rsidP="004B0789">
      <w:pPr>
        <w:rPr>
          <w:sz w:val="24"/>
          <w:szCs w:val="24"/>
        </w:rPr>
      </w:pPr>
      <w:r w:rsidRPr="0059363F">
        <w:rPr>
          <w:sz w:val="24"/>
          <w:szCs w:val="24"/>
        </w:rPr>
        <w:t>7</w:t>
      </w:r>
      <w:r w:rsidR="004B0789" w:rsidRPr="0059363F">
        <w:rPr>
          <w:sz w:val="24"/>
          <w:szCs w:val="24"/>
        </w:rPr>
        <w:t>.4.</w:t>
      </w:r>
      <w:r w:rsidRPr="0059363F">
        <w:rPr>
          <w:sz w:val="24"/>
          <w:szCs w:val="24"/>
        </w:rPr>
        <w:t xml:space="preserve"> </w:t>
      </w:r>
      <w:r w:rsidR="004B0789" w:rsidRPr="0059363F">
        <w:rPr>
          <w:sz w:val="24"/>
          <w:szCs w:val="24"/>
        </w:rPr>
        <w:t>Заказчик понимает и согласен, что автомобиль, который буден подобран Исполнителем, является бывшим в эксплуатации и учитывает, что в автомобиле могут быть выявлены иные скрытые дефекты/неисправности/недостатки, не оговорённые продавцом при заключении договора купли-продажи, не выявленные Исполнителем п</w:t>
      </w:r>
      <w:r w:rsidR="00965322" w:rsidRPr="0059363F">
        <w:rPr>
          <w:sz w:val="24"/>
          <w:szCs w:val="24"/>
        </w:rPr>
        <w:t>ри проведении проверки;</w:t>
      </w:r>
    </w:p>
    <w:p w:rsidR="004B0789" w:rsidRPr="0059363F" w:rsidRDefault="004B0789" w:rsidP="004B0789">
      <w:pPr>
        <w:rPr>
          <w:sz w:val="24"/>
          <w:szCs w:val="24"/>
        </w:rPr>
      </w:pPr>
      <w:r w:rsidRPr="0059363F">
        <w:rPr>
          <w:sz w:val="24"/>
          <w:szCs w:val="24"/>
        </w:rPr>
        <w:t xml:space="preserve"> автомобиль мог ненадлежащим образом эксплуатироваться до передачи Заказчику, автомобиль мог подвергаться ремонтным воздействиям (в том числе на станциях технического обслуживания, не уполномоченных производителем, импортером), на автомобиле могут быть установлены неоригинальные запасные части. Исполнитель не несет ответственности за такие дефекты/неисправности/недостатки.</w:t>
      </w:r>
    </w:p>
    <w:p w:rsidR="004B0789" w:rsidRPr="007E0671" w:rsidRDefault="0059363F" w:rsidP="002252E6">
      <w:pPr>
        <w:jc w:val="both"/>
        <w:rPr>
          <w:sz w:val="24"/>
          <w:szCs w:val="24"/>
        </w:rPr>
      </w:pPr>
      <w:r w:rsidRPr="0059363F">
        <w:rPr>
          <w:sz w:val="24"/>
          <w:szCs w:val="24"/>
        </w:rPr>
        <w:t>7</w:t>
      </w:r>
      <w:r w:rsidR="004B0789" w:rsidRPr="0059363F">
        <w:rPr>
          <w:sz w:val="24"/>
          <w:szCs w:val="24"/>
        </w:rPr>
        <w:t>.5</w:t>
      </w:r>
      <w:r w:rsidR="00FD3ECA" w:rsidRPr="0059363F">
        <w:rPr>
          <w:sz w:val="24"/>
          <w:szCs w:val="24"/>
        </w:rPr>
        <w:t xml:space="preserve">. </w:t>
      </w:r>
      <w:r w:rsidR="004B0789" w:rsidRPr="0059363F">
        <w:rPr>
          <w:sz w:val="24"/>
          <w:szCs w:val="24"/>
        </w:rPr>
        <w:t>Предмет гарантии:</w:t>
      </w:r>
    </w:p>
    <w:p w:rsidR="00D371CA" w:rsidRPr="007E0671" w:rsidRDefault="0059363F" w:rsidP="002252E6">
      <w:pPr>
        <w:jc w:val="both"/>
        <w:rPr>
          <w:sz w:val="24"/>
          <w:szCs w:val="24"/>
        </w:rPr>
      </w:pPr>
      <w:r>
        <w:rPr>
          <w:sz w:val="24"/>
          <w:szCs w:val="24"/>
        </w:rPr>
        <w:t>7</w:t>
      </w:r>
      <w:r w:rsidR="004B0789" w:rsidRPr="007E0671">
        <w:rPr>
          <w:sz w:val="24"/>
          <w:szCs w:val="24"/>
        </w:rPr>
        <w:t xml:space="preserve">.5.1. </w:t>
      </w:r>
      <w:r w:rsidR="00C6721F" w:rsidRPr="007E0671">
        <w:rPr>
          <w:sz w:val="24"/>
          <w:szCs w:val="24"/>
        </w:rPr>
        <w:t>Предоставляемая гарантия вступает в силу после заключения договора купли-продажи автомобиля.</w:t>
      </w:r>
    </w:p>
    <w:p w:rsidR="00D371CA" w:rsidRPr="007E0671" w:rsidRDefault="00C6721F" w:rsidP="002252E6">
      <w:pPr>
        <w:jc w:val="both"/>
        <w:rPr>
          <w:sz w:val="24"/>
          <w:szCs w:val="24"/>
        </w:rPr>
      </w:pPr>
      <w:r w:rsidRPr="007E0671">
        <w:rPr>
          <w:sz w:val="24"/>
          <w:szCs w:val="24"/>
        </w:rPr>
        <w:t xml:space="preserve">Предоставляемая гарантия распространяется на основные силовые системы автомобиля: двигатель внутреннего сгорания, коробку переключения передач (за исключением Роботизированной коробки передач </w:t>
      </w:r>
      <w:r w:rsidR="00FD3ECA" w:rsidRPr="007E0671">
        <w:rPr>
          <w:sz w:val="24"/>
          <w:szCs w:val="24"/>
        </w:rPr>
        <w:t>и Вариатора)</w:t>
      </w:r>
      <w:r w:rsidRPr="007E0671">
        <w:rPr>
          <w:sz w:val="24"/>
          <w:szCs w:val="24"/>
        </w:rPr>
        <w:t>, а также на некоторые узлы подвески автомобиля, а именно: редуктор главной передачи и раздаточная коробка.</w:t>
      </w:r>
    </w:p>
    <w:p w:rsidR="00D371CA" w:rsidRPr="007E0671" w:rsidRDefault="0059363F" w:rsidP="002252E6">
      <w:pPr>
        <w:jc w:val="both"/>
        <w:rPr>
          <w:sz w:val="24"/>
          <w:szCs w:val="24"/>
        </w:rPr>
      </w:pPr>
      <w:r>
        <w:rPr>
          <w:sz w:val="24"/>
          <w:szCs w:val="24"/>
        </w:rPr>
        <w:t>7</w:t>
      </w:r>
      <w:r w:rsidR="00FD3ECA" w:rsidRPr="007E0671">
        <w:rPr>
          <w:sz w:val="24"/>
          <w:szCs w:val="24"/>
        </w:rPr>
        <w:t>.</w:t>
      </w:r>
      <w:r w:rsidR="004B0789" w:rsidRPr="007E0671">
        <w:rPr>
          <w:sz w:val="24"/>
          <w:szCs w:val="24"/>
        </w:rPr>
        <w:t>5</w:t>
      </w:r>
      <w:r w:rsidR="00FD3ECA" w:rsidRPr="007E0671">
        <w:rPr>
          <w:sz w:val="24"/>
          <w:szCs w:val="24"/>
        </w:rPr>
        <w:t>.</w:t>
      </w:r>
      <w:r w:rsidR="004B0789" w:rsidRPr="007E0671">
        <w:rPr>
          <w:sz w:val="24"/>
          <w:szCs w:val="24"/>
        </w:rPr>
        <w:t>2.</w:t>
      </w:r>
      <w:r w:rsidR="00FD3ECA" w:rsidRPr="007E0671">
        <w:rPr>
          <w:sz w:val="24"/>
          <w:szCs w:val="24"/>
        </w:rPr>
        <w:t xml:space="preserve"> </w:t>
      </w:r>
      <w:r w:rsidR="00C6721F" w:rsidRPr="007E0671">
        <w:rPr>
          <w:sz w:val="24"/>
          <w:szCs w:val="24"/>
        </w:rPr>
        <w:t>Гарантия распространяется только на механические узлы и детали автомобиля.</w:t>
      </w:r>
    </w:p>
    <w:p w:rsidR="00D371CA" w:rsidRPr="007E0671" w:rsidRDefault="0059363F" w:rsidP="002252E6">
      <w:pPr>
        <w:jc w:val="both"/>
        <w:rPr>
          <w:sz w:val="24"/>
          <w:szCs w:val="24"/>
        </w:rPr>
      </w:pPr>
      <w:r>
        <w:rPr>
          <w:sz w:val="24"/>
          <w:szCs w:val="24"/>
        </w:rPr>
        <w:t>7</w:t>
      </w:r>
      <w:r w:rsidR="00FD3ECA" w:rsidRPr="007E0671">
        <w:rPr>
          <w:sz w:val="24"/>
          <w:szCs w:val="24"/>
        </w:rPr>
        <w:t>.</w:t>
      </w:r>
      <w:r w:rsidR="004B0789" w:rsidRPr="007E0671">
        <w:rPr>
          <w:sz w:val="24"/>
          <w:szCs w:val="24"/>
        </w:rPr>
        <w:t>5.3</w:t>
      </w:r>
      <w:r w:rsidR="00FD3ECA" w:rsidRPr="007E0671">
        <w:rPr>
          <w:sz w:val="24"/>
          <w:szCs w:val="24"/>
        </w:rPr>
        <w:t xml:space="preserve">. </w:t>
      </w:r>
      <w:r w:rsidR="00C6721F" w:rsidRPr="007E0671">
        <w:rPr>
          <w:sz w:val="24"/>
          <w:szCs w:val="24"/>
        </w:rPr>
        <w:t>Гарантия не распространяется на автомобили старше 2015 года выпуска.</w:t>
      </w:r>
    </w:p>
    <w:p w:rsidR="00D371CA" w:rsidRPr="007E0671" w:rsidRDefault="0059363F" w:rsidP="002252E6">
      <w:pPr>
        <w:jc w:val="both"/>
        <w:rPr>
          <w:sz w:val="24"/>
          <w:szCs w:val="24"/>
        </w:rPr>
      </w:pPr>
      <w:r>
        <w:rPr>
          <w:sz w:val="24"/>
          <w:szCs w:val="24"/>
        </w:rPr>
        <w:t>7</w:t>
      </w:r>
      <w:r w:rsidR="00FD3ECA" w:rsidRPr="007E0671">
        <w:rPr>
          <w:sz w:val="24"/>
          <w:szCs w:val="24"/>
        </w:rPr>
        <w:t>.</w:t>
      </w:r>
      <w:r w:rsidR="004B0789" w:rsidRPr="007E0671">
        <w:rPr>
          <w:sz w:val="24"/>
          <w:szCs w:val="24"/>
        </w:rPr>
        <w:t>5.4</w:t>
      </w:r>
      <w:r w:rsidR="00FD3ECA" w:rsidRPr="007E0671">
        <w:rPr>
          <w:sz w:val="24"/>
          <w:szCs w:val="24"/>
        </w:rPr>
        <w:t xml:space="preserve">. </w:t>
      </w:r>
      <w:r w:rsidR="00C6721F" w:rsidRPr="007E0671">
        <w:rPr>
          <w:sz w:val="24"/>
          <w:szCs w:val="24"/>
        </w:rPr>
        <w:t>Гарантия не распространяется на неисправности, найденные при проверке автомобиля и указанные в «</w:t>
      </w:r>
      <w:r>
        <w:rPr>
          <w:sz w:val="24"/>
          <w:szCs w:val="24"/>
        </w:rPr>
        <w:t>Акте осмотра</w:t>
      </w:r>
      <w:r w:rsidR="00C6721F" w:rsidRPr="007E0671">
        <w:rPr>
          <w:sz w:val="24"/>
          <w:szCs w:val="24"/>
        </w:rPr>
        <w:t>».</w:t>
      </w:r>
    </w:p>
    <w:p w:rsidR="00D371CA" w:rsidRPr="007E0671" w:rsidRDefault="0059363F" w:rsidP="002252E6">
      <w:pPr>
        <w:jc w:val="both"/>
        <w:rPr>
          <w:sz w:val="24"/>
          <w:szCs w:val="24"/>
        </w:rPr>
      </w:pPr>
      <w:r>
        <w:rPr>
          <w:sz w:val="24"/>
          <w:szCs w:val="24"/>
        </w:rPr>
        <w:t>7</w:t>
      </w:r>
      <w:r w:rsidR="004B0789" w:rsidRPr="007E0671">
        <w:rPr>
          <w:sz w:val="24"/>
          <w:szCs w:val="24"/>
        </w:rPr>
        <w:t>.5.5. Га</w:t>
      </w:r>
      <w:r w:rsidR="00C6721F" w:rsidRPr="007E0671">
        <w:rPr>
          <w:sz w:val="24"/>
          <w:szCs w:val="24"/>
        </w:rPr>
        <w:t>рантия не распространяется на узлы и детали, считающиеся расходными (то есть имеющие регламентированную производителем периодичность замены).</w:t>
      </w:r>
    </w:p>
    <w:p w:rsidR="00D371CA" w:rsidRPr="007E0671" w:rsidRDefault="0059363F" w:rsidP="002252E6">
      <w:pPr>
        <w:jc w:val="both"/>
        <w:rPr>
          <w:sz w:val="24"/>
          <w:szCs w:val="24"/>
        </w:rPr>
      </w:pPr>
      <w:r>
        <w:rPr>
          <w:sz w:val="24"/>
          <w:szCs w:val="24"/>
        </w:rPr>
        <w:t>7</w:t>
      </w:r>
      <w:r w:rsidR="004B0789" w:rsidRPr="007E0671">
        <w:rPr>
          <w:sz w:val="24"/>
          <w:szCs w:val="24"/>
        </w:rPr>
        <w:t xml:space="preserve">.5.6. </w:t>
      </w:r>
      <w:r w:rsidR="00C6721F" w:rsidRPr="007E0671">
        <w:rPr>
          <w:sz w:val="24"/>
          <w:szCs w:val="24"/>
        </w:rPr>
        <w:t>Гарантия не распространяется на каучуковые и резиновые части автомобиля, которые подвержены быстрому износу (прокладки двигателя, изолирующие материалы, маслосъёмные колпачки, сальники КПП и ДВС, прокладки дверей и т.п.)</w:t>
      </w:r>
    </w:p>
    <w:p w:rsidR="00D371CA" w:rsidRPr="007E0671" w:rsidRDefault="0059363F" w:rsidP="002252E6">
      <w:pPr>
        <w:jc w:val="both"/>
        <w:rPr>
          <w:sz w:val="24"/>
          <w:szCs w:val="24"/>
        </w:rPr>
      </w:pPr>
      <w:r>
        <w:rPr>
          <w:sz w:val="24"/>
          <w:szCs w:val="24"/>
        </w:rPr>
        <w:t>7</w:t>
      </w:r>
      <w:r w:rsidR="004B0789" w:rsidRPr="007E0671">
        <w:rPr>
          <w:sz w:val="24"/>
          <w:szCs w:val="24"/>
        </w:rPr>
        <w:t xml:space="preserve">.5.7.  </w:t>
      </w:r>
      <w:r w:rsidR="00C6721F" w:rsidRPr="007E0671">
        <w:rPr>
          <w:sz w:val="24"/>
          <w:szCs w:val="24"/>
        </w:rPr>
        <w:t>Гарантия не распространяется на части тормозной системы, которые подвержены быстрому износу во время эксплуатации транспортного средства (колодки и тормозные диски)</w:t>
      </w:r>
    </w:p>
    <w:p w:rsidR="00D371CA" w:rsidRPr="007E0671" w:rsidRDefault="0059363F" w:rsidP="002252E6">
      <w:pPr>
        <w:jc w:val="both"/>
        <w:rPr>
          <w:sz w:val="24"/>
          <w:szCs w:val="24"/>
        </w:rPr>
      </w:pPr>
      <w:r>
        <w:rPr>
          <w:sz w:val="24"/>
          <w:szCs w:val="24"/>
        </w:rPr>
        <w:t>7</w:t>
      </w:r>
      <w:r w:rsidR="004B0789" w:rsidRPr="007E0671">
        <w:rPr>
          <w:sz w:val="24"/>
          <w:szCs w:val="24"/>
        </w:rPr>
        <w:t xml:space="preserve">.5.8. </w:t>
      </w:r>
      <w:r w:rsidR="00C6721F" w:rsidRPr="007E0671">
        <w:rPr>
          <w:sz w:val="24"/>
          <w:szCs w:val="24"/>
        </w:rPr>
        <w:t>Гарантия не распространяется на расходные элементы ходовой части.</w:t>
      </w:r>
    </w:p>
    <w:p w:rsidR="00D371CA" w:rsidRPr="007E0671" w:rsidRDefault="0059363F" w:rsidP="002252E6">
      <w:pPr>
        <w:jc w:val="both"/>
        <w:rPr>
          <w:sz w:val="24"/>
          <w:szCs w:val="24"/>
        </w:rPr>
      </w:pPr>
      <w:r>
        <w:rPr>
          <w:sz w:val="24"/>
          <w:szCs w:val="24"/>
        </w:rPr>
        <w:t>7</w:t>
      </w:r>
      <w:r w:rsidR="004B0789" w:rsidRPr="007E0671">
        <w:rPr>
          <w:sz w:val="24"/>
          <w:szCs w:val="24"/>
        </w:rPr>
        <w:t xml:space="preserve">.6. </w:t>
      </w:r>
      <w:r w:rsidR="00C6721F" w:rsidRPr="007E0671">
        <w:rPr>
          <w:sz w:val="24"/>
          <w:szCs w:val="24"/>
        </w:rPr>
        <w:t>Гарантийные обязательства:</w:t>
      </w:r>
    </w:p>
    <w:p w:rsidR="00D371CA" w:rsidRPr="007E0671" w:rsidRDefault="0059363F" w:rsidP="002252E6">
      <w:pPr>
        <w:jc w:val="both"/>
        <w:rPr>
          <w:sz w:val="24"/>
          <w:szCs w:val="24"/>
        </w:rPr>
      </w:pPr>
      <w:r>
        <w:rPr>
          <w:sz w:val="24"/>
          <w:szCs w:val="24"/>
        </w:rPr>
        <w:t>7</w:t>
      </w:r>
      <w:r w:rsidR="004B0789" w:rsidRPr="007E0671">
        <w:rPr>
          <w:sz w:val="24"/>
          <w:szCs w:val="24"/>
        </w:rPr>
        <w:t xml:space="preserve">.6.1. </w:t>
      </w:r>
      <w:r w:rsidR="00C6721F" w:rsidRPr="007E0671">
        <w:rPr>
          <w:sz w:val="24"/>
          <w:szCs w:val="24"/>
        </w:rPr>
        <w:t xml:space="preserve">В течение гарантийного срока, составляющего </w:t>
      </w:r>
      <w:r w:rsidR="00C6721F" w:rsidRPr="00D0355F">
        <w:rPr>
          <w:sz w:val="24"/>
          <w:szCs w:val="24"/>
        </w:rPr>
        <w:t>30</w:t>
      </w:r>
      <w:r w:rsidR="00C6721F" w:rsidRPr="007E0671">
        <w:rPr>
          <w:sz w:val="24"/>
          <w:szCs w:val="24"/>
        </w:rPr>
        <w:t xml:space="preserve"> дней после даты заключения договора купли- продажи, заказчик имеет право на гарантийный ремонт автомобиля. Гарантийный ремонт проводится в течение 30 рабочих дней со дня подачи Заказчиком письменного заявления на гарантийный ремонт. Все работы по устранению неисправностей проводятся только по согласованию с Исполнителем.  Доставка автомобиля в сервис</w:t>
      </w:r>
      <w:r w:rsidR="00D0355F">
        <w:rPr>
          <w:sz w:val="24"/>
          <w:szCs w:val="24"/>
        </w:rPr>
        <w:t>ный</w:t>
      </w:r>
      <w:r w:rsidR="00C6721F" w:rsidRPr="007E0671">
        <w:rPr>
          <w:sz w:val="24"/>
          <w:szCs w:val="24"/>
        </w:rPr>
        <w:t xml:space="preserve"> центр осуществляется Заказчиком.</w:t>
      </w:r>
    </w:p>
    <w:p w:rsidR="00D371CA" w:rsidRPr="00D0355F" w:rsidRDefault="0059363F" w:rsidP="002252E6">
      <w:pPr>
        <w:jc w:val="both"/>
        <w:rPr>
          <w:color w:val="000000" w:themeColor="text1"/>
          <w:sz w:val="24"/>
          <w:szCs w:val="24"/>
        </w:rPr>
      </w:pPr>
      <w:r w:rsidRPr="00D0355F">
        <w:rPr>
          <w:color w:val="000000" w:themeColor="text1"/>
          <w:sz w:val="24"/>
          <w:szCs w:val="24"/>
        </w:rPr>
        <w:t>7</w:t>
      </w:r>
      <w:r w:rsidR="00F74834" w:rsidRPr="00D0355F">
        <w:rPr>
          <w:color w:val="000000" w:themeColor="text1"/>
          <w:sz w:val="24"/>
          <w:szCs w:val="24"/>
        </w:rPr>
        <w:t xml:space="preserve">.6.2. </w:t>
      </w:r>
      <w:r w:rsidR="00C6721F" w:rsidRPr="00D0355F">
        <w:rPr>
          <w:color w:val="000000" w:themeColor="text1"/>
          <w:sz w:val="24"/>
          <w:szCs w:val="24"/>
        </w:rPr>
        <w:t>Стоимость гарантийного ремонта транспортного средства не может превышать стоимость</w:t>
      </w:r>
      <w:r w:rsidR="00965322" w:rsidRPr="00D0355F">
        <w:rPr>
          <w:color w:val="000000" w:themeColor="text1"/>
          <w:sz w:val="24"/>
          <w:szCs w:val="24"/>
        </w:rPr>
        <w:t xml:space="preserve"> оказанной Заказчику услуги по подбору и поиску автомобиля.</w:t>
      </w:r>
    </w:p>
    <w:p w:rsidR="00D371CA" w:rsidRPr="007E0671" w:rsidRDefault="0059363F" w:rsidP="002252E6">
      <w:pPr>
        <w:jc w:val="both"/>
        <w:rPr>
          <w:sz w:val="24"/>
          <w:szCs w:val="24"/>
        </w:rPr>
      </w:pPr>
      <w:r>
        <w:rPr>
          <w:sz w:val="24"/>
          <w:szCs w:val="24"/>
        </w:rPr>
        <w:t>7</w:t>
      </w:r>
      <w:r w:rsidR="00F74834" w:rsidRPr="007E0671">
        <w:rPr>
          <w:sz w:val="24"/>
          <w:szCs w:val="24"/>
        </w:rPr>
        <w:t xml:space="preserve">.6.3. </w:t>
      </w:r>
      <w:r w:rsidR="00C6721F" w:rsidRPr="007E0671">
        <w:rPr>
          <w:sz w:val="24"/>
          <w:szCs w:val="24"/>
        </w:rPr>
        <w:t>В случае несогласия сторон в наступлении условий гарантийных обязательств, на основании потери эксплуатационных свойств автомобиля, Заказчик имеет право обратиться за помощью к специалистам, имеющим официальную лицензию производителя, чтобы произвести независимую экспертизу товара, что будет основанием для Исполнителя в выполнении гарантийных обязательств или отказе в их выполнении.</w:t>
      </w:r>
    </w:p>
    <w:p w:rsidR="00D371CA" w:rsidRPr="007E0671" w:rsidRDefault="0059363F" w:rsidP="002252E6">
      <w:pPr>
        <w:jc w:val="both"/>
        <w:rPr>
          <w:sz w:val="24"/>
          <w:szCs w:val="24"/>
        </w:rPr>
      </w:pPr>
      <w:r>
        <w:rPr>
          <w:sz w:val="24"/>
          <w:szCs w:val="24"/>
        </w:rPr>
        <w:t>7</w:t>
      </w:r>
      <w:r w:rsidR="00F74834" w:rsidRPr="007E0671">
        <w:rPr>
          <w:sz w:val="24"/>
          <w:szCs w:val="24"/>
        </w:rPr>
        <w:t xml:space="preserve">.7. </w:t>
      </w:r>
      <w:r w:rsidR="00C6721F" w:rsidRPr="007E0671">
        <w:rPr>
          <w:sz w:val="24"/>
          <w:szCs w:val="24"/>
        </w:rPr>
        <w:t>Условия отказа в гарантийных обязательствах:</w:t>
      </w:r>
    </w:p>
    <w:p w:rsidR="00D371CA" w:rsidRPr="007E0671" w:rsidRDefault="0059363F" w:rsidP="002252E6">
      <w:pPr>
        <w:jc w:val="both"/>
        <w:rPr>
          <w:sz w:val="24"/>
          <w:szCs w:val="24"/>
        </w:rPr>
      </w:pPr>
      <w:r>
        <w:rPr>
          <w:sz w:val="24"/>
          <w:szCs w:val="24"/>
        </w:rPr>
        <w:t>7</w:t>
      </w:r>
      <w:r w:rsidR="00F74834" w:rsidRPr="007E0671">
        <w:rPr>
          <w:sz w:val="24"/>
          <w:szCs w:val="24"/>
        </w:rPr>
        <w:t xml:space="preserve">.7.1. </w:t>
      </w:r>
      <w:r w:rsidR="00C6721F" w:rsidRPr="007E0671">
        <w:rPr>
          <w:sz w:val="24"/>
          <w:szCs w:val="24"/>
        </w:rPr>
        <w:t xml:space="preserve">В случае механических повреждений товара Заказчиком, появлением механических дефектов, нарушении условий эксплуатации автомобиля, применения не обоснованных комплектующих, условий и способов эксплуатации, повлекших за собой порчу механизма, нарушения технического состояния </w:t>
      </w:r>
      <w:r w:rsidR="00C6721F" w:rsidRPr="007E0671">
        <w:rPr>
          <w:sz w:val="24"/>
          <w:szCs w:val="24"/>
        </w:rPr>
        <w:lastRenderedPageBreak/>
        <w:t>механизма с некомпетентным ремонтом, влекут за собой отказ в выполнении "Гарантийных обязательств".</w:t>
      </w:r>
    </w:p>
    <w:p w:rsidR="00D371CA" w:rsidRPr="007E0671" w:rsidRDefault="0059363F" w:rsidP="002252E6">
      <w:pPr>
        <w:jc w:val="both"/>
        <w:rPr>
          <w:sz w:val="24"/>
          <w:szCs w:val="24"/>
        </w:rPr>
      </w:pPr>
      <w:r>
        <w:rPr>
          <w:sz w:val="24"/>
          <w:szCs w:val="24"/>
        </w:rPr>
        <w:t>7</w:t>
      </w:r>
      <w:r w:rsidR="00F74834" w:rsidRPr="007E0671">
        <w:rPr>
          <w:sz w:val="24"/>
          <w:szCs w:val="24"/>
        </w:rPr>
        <w:t xml:space="preserve">.7.2. </w:t>
      </w:r>
      <w:r w:rsidR="00C6721F" w:rsidRPr="007E0671">
        <w:rPr>
          <w:sz w:val="24"/>
          <w:szCs w:val="24"/>
        </w:rPr>
        <w:t>В случае обстоятельств непреодолимой силы Исполнитель также снимает с себя "Гарантийные обязательства".</w:t>
      </w:r>
    </w:p>
    <w:p w:rsidR="00D371CA" w:rsidRPr="007E0671" w:rsidRDefault="0059363F" w:rsidP="002252E6">
      <w:pPr>
        <w:jc w:val="both"/>
        <w:rPr>
          <w:sz w:val="24"/>
          <w:szCs w:val="24"/>
        </w:rPr>
      </w:pPr>
      <w:r>
        <w:rPr>
          <w:sz w:val="24"/>
          <w:szCs w:val="24"/>
        </w:rPr>
        <w:t>7</w:t>
      </w:r>
      <w:r w:rsidR="00F74834" w:rsidRPr="007E0671">
        <w:rPr>
          <w:sz w:val="24"/>
          <w:szCs w:val="24"/>
        </w:rPr>
        <w:t xml:space="preserve">.7.3. </w:t>
      </w:r>
      <w:r w:rsidR="00C6721F" w:rsidRPr="007E0671">
        <w:rPr>
          <w:sz w:val="24"/>
          <w:szCs w:val="24"/>
        </w:rPr>
        <w:t>В случае порчи, потери и повреждения автомобиля Заказчиком, Исполнитель также снимает с себя "Гарантийные обязательства".</w:t>
      </w:r>
    </w:p>
    <w:p w:rsidR="00D371CA" w:rsidRPr="007E0671" w:rsidRDefault="0059363F" w:rsidP="002252E6">
      <w:pPr>
        <w:jc w:val="both"/>
        <w:rPr>
          <w:sz w:val="24"/>
          <w:szCs w:val="24"/>
        </w:rPr>
      </w:pPr>
      <w:r>
        <w:rPr>
          <w:sz w:val="24"/>
          <w:szCs w:val="24"/>
        </w:rPr>
        <w:t>7</w:t>
      </w:r>
      <w:r w:rsidR="00F74834" w:rsidRPr="007E0671">
        <w:rPr>
          <w:sz w:val="24"/>
          <w:szCs w:val="24"/>
        </w:rPr>
        <w:t xml:space="preserve">.7.4. </w:t>
      </w:r>
      <w:r w:rsidR="00C6721F" w:rsidRPr="007E0671">
        <w:rPr>
          <w:sz w:val="24"/>
          <w:szCs w:val="24"/>
        </w:rPr>
        <w:t>Гарантия не распространяется на электронные компоненты автомобиля, датчики, исполнительные механизмы, лампы, электронные блоки управления и лакокрасочное покрытие.</w:t>
      </w:r>
    </w:p>
    <w:p w:rsidR="00D371CA" w:rsidRPr="007E0671" w:rsidRDefault="0059363F" w:rsidP="002252E6">
      <w:pPr>
        <w:jc w:val="both"/>
        <w:rPr>
          <w:sz w:val="24"/>
          <w:szCs w:val="24"/>
        </w:rPr>
      </w:pPr>
      <w:r>
        <w:rPr>
          <w:sz w:val="24"/>
          <w:szCs w:val="24"/>
        </w:rPr>
        <w:t>7</w:t>
      </w:r>
      <w:r w:rsidR="00F74834" w:rsidRPr="007E0671">
        <w:rPr>
          <w:sz w:val="24"/>
          <w:szCs w:val="24"/>
        </w:rPr>
        <w:t xml:space="preserve">.7.5. </w:t>
      </w:r>
      <w:r w:rsidR="00C6721F" w:rsidRPr="007E0671">
        <w:rPr>
          <w:sz w:val="24"/>
          <w:szCs w:val="24"/>
        </w:rPr>
        <w:t>Гарантия не распространяется на неисправности и возможные неисправности, указанные в</w:t>
      </w:r>
    </w:p>
    <w:p w:rsidR="00D371CA" w:rsidRPr="007E0671" w:rsidRDefault="00C6721F" w:rsidP="002252E6">
      <w:pPr>
        <w:jc w:val="both"/>
        <w:rPr>
          <w:sz w:val="24"/>
          <w:szCs w:val="24"/>
        </w:rPr>
      </w:pPr>
      <w:r w:rsidRPr="007E0671">
        <w:rPr>
          <w:sz w:val="24"/>
          <w:szCs w:val="24"/>
        </w:rPr>
        <w:t>«Диагностическом листе», предоставляемом Исполнителем.</w:t>
      </w:r>
    </w:p>
    <w:p w:rsidR="00D371CA" w:rsidRPr="007E0671" w:rsidRDefault="0059363F" w:rsidP="002252E6">
      <w:pPr>
        <w:jc w:val="both"/>
        <w:rPr>
          <w:sz w:val="24"/>
          <w:szCs w:val="24"/>
        </w:rPr>
      </w:pPr>
      <w:r>
        <w:rPr>
          <w:sz w:val="24"/>
          <w:szCs w:val="24"/>
        </w:rPr>
        <w:t>7</w:t>
      </w:r>
      <w:r w:rsidR="00F74834" w:rsidRPr="007E0671">
        <w:rPr>
          <w:sz w:val="24"/>
          <w:szCs w:val="24"/>
        </w:rPr>
        <w:t xml:space="preserve">.7.6. </w:t>
      </w:r>
      <w:r w:rsidR="00C6721F" w:rsidRPr="007E0671">
        <w:rPr>
          <w:sz w:val="24"/>
          <w:szCs w:val="24"/>
        </w:rPr>
        <w:t>Гарантия не распространяется на неисправности, возникшие вследствие несвоевременного устранения обнаруженных дефектов автомобиля, указанных в «</w:t>
      </w:r>
      <w:r w:rsidR="00542C17">
        <w:rPr>
          <w:sz w:val="24"/>
          <w:szCs w:val="24"/>
        </w:rPr>
        <w:t>Акте осмотра</w:t>
      </w:r>
      <w:r w:rsidR="00C6721F" w:rsidRPr="007E0671">
        <w:rPr>
          <w:sz w:val="24"/>
          <w:szCs w:val="24"/>
        </w:rPr>
        <w:t>».</w:t>
      </w:r>
    </w:p>
    <w:p w:rsidR="00386C92" w:rsidRDefault="0059363F" w:rsidP="002252E6">
      <w:pPr>
        <w:jc w:val="both"/>
        <w:rPr>
          <w:sz w:val="24"/>
          <w:szCs w:val="24"/>
        </w:rPr>
      </w:pPr>
      <w:r>
        <w:rPr>
          <w:sz w:val="24"/>
          <w:szCs w:val="24"/>
        </w:rPr>
        <w:t>7</w:t>
      </w:r>
      <w:r w:rsidR="00F74834" w:rsidRPr="007E0671">
        <w:rPr>
          <w:sz w:val="24"/>
          <w:szCs w:val="24"/>
        </w:rPr>
        <w:t xml:space="preserve">.7.7. </w:t>
      </w:r>
      <w:r w:rsidR="00386C92" w:rsidRPr="00386C92">
        <w:rPr>
          <w:sz w:val="24"/>
          <w:szCs w:val="24"/>
        </w:rPr>
        <w:t>Гарантия не распространяется на АКПП автомобилей Chevrolet Cruze, Aveo, Orlando, Captiva, Opel Antara, Opel Astra J, Opel Astra H, SsangYong Kyron, SsangYong Actyon, АвтоВАЗ(AMT), на модели КПП dq200, 6T30/6T40, DP0/DP2, AL4, JF011E, так же отсутствует гарантия на раздаточную коробку, и полный привод автомобилей Kia Sportage, Kia Sorento, Hyundai ix35\55, Hyundai Santa Fe.</w:t>
      </w:r>
    </w:p>
    <w:p w:rsidR="00D371CA" w:rsidRPr="00386C92" w:rsidRDefault="00386C92" w:rsidP="00386C92">
      <w:pPr>
        <w:jc w:val="both"/>
        <w:rPr>
          <w:sz w:val="24"/>
          <w:szCs w:val="24"/>
        </w:rPr>
      </w:pPr>
      <w:r>
        <w:rPr>
          <w:sz w:val="24"/>
          <w:szCs w:val="24"/>
        </w:rPr>
        <w:t>7</w:t>
      </w:r>
      <w:r w:rsidR="00F74834" w:rsidRPr="007E0671">
        <w:rPr>
          <w:sz w:val="24"/>
          <w:szCs w:val="24"/>
        </w:rPr>
        <w:t xml:space="preserve">.7.8. </w:t>
      </w:r>
      <w:r w:rsidR="00C6721F" w:rsidRPr="007E0671">
        <w:rPr>
          <w:sz w:val="24"/>
          <w:szCs w:val="24"/>
        </w:rPr>
        <w:t>Гарантия не распространяется на моторы: G4KD</w:t>
      </w:r>
      <w:r>
        <w:rPr>
          <w:sz w:val="24"/>
          <w:szCs w:val="24"/>
        </w:rPr>
        <w:t xml:space="preserve"> </w:t>
      </w:r>
      <w:r w:rsidRPr="00386C92">
        <w:rPr>
          <w:sz w:val="24"/>
          <w:szCs w:val="24"/>
        </w:rPr>
        <w:t>G4KC, G4KE, G4KG, G4KJ, G4KD, G4KA, G4NA, CZDA,</w:t>
      </w:r>
      <w:r>
        <w:rPr>
          <w:sz w:val="24"/>
          <w:szCs w:val="24"/>
        </w:rPr>
        <w:t xml:space="preserve"> </w:t>
      </w:r>
      <w:r w:rsidRPr="00386C92">
        <w:rPr>
          <w:sz w:val="24"/>
          <w:szCs w:val="24"/>
        </w:rPr>
        <w:t>CZCA,</w:t>
      </w:r>
      <w:r w:rsidR="00D0355F">
        <w:rPr>
          <w:sz w:val="24"/>
          <w:szCs w:val="24"/>
        </w:rPr>
        <w:t xml:space="preserve"> </w:t>
      </w:r>
      <w:r w:rsidRPr="00386C92">
        <w:rPr>
          <w:sz w:val="24"/>
          <w:szCs w:val="24"/>
        </w:rPr>
        <w:t>CXSB, L4KA, G4KC, G4KE, G4KG, G4KJ, G4KD, G4KA, G4NA, A14NET/NEL, 2GR-FSE, MCT, A16LET/LEL, 306DT(LR), EXF, VQ56DE\VD.</w:t>
      </w:r>
    </w:p>
    <w:p w:rsidR="00D371CA" w:rsidRPr="007E0671" w:rsidRDefault="00386C92" w:rsidP="002252E6">
      <w:pPr>
        <w:jc w:val="both"/>
        <w:rPr>
          <w:sz w:val="24"/>
          <w:szCs w:val="24"/>
        </w:rPr>
      </w:pPr>
      <w:r>
        <w:rPr>
          <w:sz w:val="24"/>
          <w:szCs w:val="24"/>
        </w:rPr>
        <w:t>7</w:t>
      </w:r>
      <w:r w:rsidR="00F74834" w:rsidRPr="007E0671">
        <w:rPr>
          <w:sz w:val="24"/>
          <w:szCs w:val="24"/>
        </w:rPr>
        <w:t xml:space="preserve">.7.9. </w:t>
      </w:r>
      <w:r w:rsidR="00C6721F" w:rsidRPr="007E0671">
        <w:rPr>
          <w:sz w:val="24"/>
          <w:szCs w:val="24"/>
        </w:rPr>
        <w:t>Гарантия не распространяется на автомобили китайского производства.</w:t>
      </w:r>
    </w:p>
    <w:p w:rsidR="00D371CA" w:rsidRPr="007E0671" w:rsidRDefault="00386C92" w:rsidP="002252E6">
      <w:pPr>
        <w:jc w:val="both"/>
        <w:rPr>
          <w:sz w:val="24"/>
          <w:szCs w:val="24"/>
        </w:rPr>
      </w:pPr>
      <w:r>
        <w:rPr>
          <w:sz w:val="24"/>
          <w:szCs w:val="24"/>
        </w:rPr>
        <w:t>7</w:t>
      </w:r>
      <w:r w:rsidR="00F74834" w:rsidRPr="007E0671">
        <w:rPr>
          <w:sz w:val="24"/>
          <w:szCs w:val="24"/>
        </w:rPr>
        <w:t xml:space="preserve">.7.10. </w:t>
      </w:r>
      <w:r>
        <w:rPr>
          <w:sz w:val="24"/>
          <w:szCs w:val="24"/>
        </w:rPr>
        <w:t xml:space="preserve">Гарантийный ремонт </w:t>
      </w:r>
      <w:r w:rsidR="00C6721F" w:rsidRPr="007E0671">
        <w:rPr>
          <w:sz w:val="24"/>
          <w:szCs w:val="24"/>
        </w:rPr>
        <w:t>осуществляется исключительно по   инициативе Исполнителя и не имеет отношения к гарантии, предоставляемой заводом изготовителем, представительством марки или официальным дилером.</w:t>
      </w:r>
    </w:p>
    <w:p w:rsidR="00E13716" w:rsidRPr="007E0671" w:rsidRDefault="00E13716" w:rsidP="002252E6">
      <w:pPr>
        <w:jc w:val="both"/>
        <w:rPr>
          <w:sz w:val="24"/>
          <w:szCs w:val="24"/>
        </w:rPr>
      </w:pPr>
    </w:p>
    <w:p w:rsidR="00E13716" w:rsidRPr="00386C92" w:rsidRDefault="00386C92" w:rsidP="00E13716">
      <w:pPr>
        <w:jc w:val="center"/>
        <w:rPr>
          <w:b/>
          <w:sz w:val="24"/>
          <w:szCs w:val="24"/>
        </w:rPr>
      </w:pPr>
      <w:r w:rsidRPr="00386C92">
        <w:rPr>
          <w:b/>
          <w:sz w:val="24"/>
          <w:szCs w:val="24"/>
        </w:rPr>
        <w:t>8</w:t>
      </w:r>
      <w:r w:rsidR="00E13716" w:rsidRPr="00386C92">
        <w:rPr>
          <w:b/>
          <w:sz w:val="24"/>
          <w:szCs w:val="24"/>
        </w:rPr>
        <w:t>.</w:t>
      </w:r>
      <w:r w:rsidRPr="00386C92">
        <w:rPr>
          <w:b/>
          <w:sz w:val="24"/>
          <w:szCs w:val="24"/>
        </w:rPr>
        <w:t xml:space="preserve"> </w:t>
      </w:r>
      <w:r w:rsidR="00E13716" w:rsidRPr="00386C92">
        <w:rPr>
          <w:b/>
          <w:sz w:val="24"/>
          <w:szCs w:val="24"/>
        </w:rPr>
        <w:t>УВЕДОМЛЕНИЯ И ОБМЕН СООБЩЕНИЯМИ</w:t>
      </w:r>
    </w:p>
    <w:p w:rsidR="00E13716" w:rsidRPr="00386C92" w:rsidRDefault="00386C92" w:rsidP="00E13716">
      <w:pPr>
        <w:jc w:val="both"/>
        <w:rPr>
          <w:sz w:val="24"/>
          <w:szCs w:val="24"/>
        </w:rPr>
      </w:pPr>
      <w:r w:rsidRPr="00386C92">
        <w:rPr>
          <w:sz w:val="24"/>
          <w:szCs w:val="24"/>
        </w:rPr>
        <w:t>8</w:t>
      </w:r>
      <w:r w:rsidR="00E13716" w:rsidRPr="00386C92">
        <w:rPr>
          <w:sz w:val="24"/>
          <w:szCs w:val="24"/>
        </w:rPr>
        <w:t>.1.</w:t>
      </w:r>
      <w:r w:rsidR="00E13716" w:rsidRPr="00386C92">
        <w:rPr>
          <w:sz w:val="24"/>
          <w:szCs w:val="24"/>
        </w:rPr>
        <w:tab/>
        <w:t>Стороны договорились, что для обмена уведомлениями и иными юридически значимыми сообщениями/документами в рамках исполнения настоящего Договора они будут пользоваться электронными каналами связи, в том числе электронной почтой и онлайн-мессенджером WhatsApp или другим мессенджером по согласованию Сторон, используя контактные данные, указанные в настоящем Договоре и Заявке.</w:t>
      </w:r>
    </w:p>
    <w:p w:rsidR="00E13716" w:rsidRPr="00386C92" w:rsidRDefault="00386C92" w:rsidP="00E13716">
      <w:pPr>
        <w:jc w:val="both"/>
        <w:rPr>
          <w:sz w:val="24"/>
          <w:szCs w:val="24"/>
        </w:rPr>
      </w:pPr>
      <w:r w:rsidRPr="00386C92">
        <w:rPr>
          <w:sz w:val="24"/>
          <w:szCs w:val="24"/>
        </w:rPr>
        <w:t>8</w:t>
      </w:r>
      <w:r w:rsidR="00E13716" w:rsidRPr="00386C92">
        <w:rPr>
          <w:sz w:val="24"/>
          <w:szCs w:val="24"/>
        </w:rPr>
        <w:t>.2.</w:t>
      </w:r>
      <w:r w:rsidR="00E13716" w:rsidRPr="00386C92">
        <w:rPr>
          <w:sz w:val="24"/>
          <w:szCs w:val="24"/>
        </w:rPr>
        <w:tab/>
        <w:t>Стороны признают юридическую силу электронных сообщений и документов, направленных по электронной почте (e-mail) или с использованием аккаунтов в онлайн-мессенджерах.</w:t>
      </w:r>
    </w:p>
    <w:p w:rsidR="00E13716" w:rsidRPr="00386C92" w:rsidRDefault="00386C92" w:rsidP="00E13716">
      <w:pPr>
        <w:jc w:val="both"/>
        <w:rPr>
          <w:sz w:val="24"/>
          <w:szCs w:val="24"/>
        </w:rPr>
      </w:pPr>
      <w:r w:rsidRPr="00386C92">
        <w:rPr>
          <w:sz w:val="24"/>
          <w:szCs w:val="24"/>
        </w:rPr>
        <w:t>8</w:t>
      </w:r>
      <w:r w:rsidR="00E13716" w:rsidRPr="00386C92">
        <w:rPr>
          <w:sz w:val="24"/>
          <w:szCs w:val="24"/>
        </w:rPr>
        <w:t>.3.</w:t>
      </w:r>
      <w:r w:rsidR="00E13716" w:rsidRPr="00386C92">
        <w:rPr>
          <w:sz w:val="24"/>
          <w:szCs w:val="24"/>
        </w:rPr>
        <w:tab/>
        <w:t>Только сами Стороны и уполномоченные ими лица имеют доступ к соответствующим адресам электронной почты и аккаунтам в онлайн-мессенджерах. Доступ к указанным каналам связи каждая Сторона осуществляет по паролю и обязуется сохранять его конфиденциальность.</w:t>
      </w:r>
    </w:p>
    <w:p w:rsidR="00E13716" w:rsidRPr="00386C92" w:rsidRDefault="00386C92" w:rsidP="00E13716">
      <w:pPr>
        <w:jc w:val="both"/>
        <w:rPr>
          <w:sz w:val="24"/>
          <w:szCs w:val="24"/>
        </w:rPr>
      </w:pPr>
      <w:r w:rsidRPr="00386C92">
        <w:rPr>
          <w:sz w:val="24"/>
          <w:szCs w:val="24"/>
        </w:rPr>
        <w:t>8</w:t>
      </w:r>
      <w:r w:rsidR="00E13716" w:rsidRPr="00386C92">
        <w:rPr>
          <w:sz w:val="24"/>
          <w:szCs w:val="24"/>
        </w:rPr>
        <w:t>.4.</w:t>
      </w:r>
      <w:r w:rsidR="00E13716" w:rsidRPr="00386C92">
        <w:rPr>
          <w:sz w:val="24"/>
          <w:szCs w:val="24"/>
        </w:rPr>
        <w:tab/>
        <w:t>Настоящим Заказчик выражает свое безусловное согласие без ограничения срока на обработку любым способом (включая сбор, систематизацию, накопление, хранение, уточнение, обновление, изменение, использование, распространение, обезличивание, блокирование, перемещение, уничтожение, иное использование) Исполнителем информации, относящейся к персональным данным Заказчика, которая предоставлена или может быть предоставлена Заказчиком Исполнителю при заключении и исполнении настоящего договора, в том числе, на передачу персональных данных третьим лицам, с которыми Исполнитель по собственному усмотрению заключает соответствующие договоры, а также на осуществление Исполнителем и третьими лицами аналогичных действий по обработке персональных данных для целей:</w:t>
      </w:r>
    </w:p>
    <w:p w:rsidR="00E13716" w:rsidRPr="00386C92" w:rsidRDefault="00E13716" w:rsidP="00E13716">
      <w:pPr>
        <w:jc w:val="both"/>
        <w:rPr>
          <w:sz w:val="24"/>
          <w:szCs w:val="24"/>
        </w:rPr>
      </w:pPr>
      <w:r w:rsidRPr="00386C92">
        <w:rPr>
          <w:sz w:val="24"/>
          <w:szCs w:val="24"/>
        </w:rPr>
        <w:t>-</w:t>
      </w:r>
      <w:r w:rsidRPr="00386C92">
        <w:rPr>
          <w:sz w:val="24"/>
          <w:szCs w:val="24"/>
        </w:rPr>
        <w:tab/>
        <w:t>предоставления Заказчику дополнительной информации об автомобиле и его эксплуатации, а также информации о товарах и услугах, которые потенциально могут предоставлять интерес для Заказчика;</w:t>
      </w:r>
    </w:p>
    <w:p w:rsidR="00E13716" w:rsidRPr="00386C92" w:rsidRDefault="00E13716" w:rsidP="00E13716">
      <w:pPr>
        <w:jc w:val="both"/>
        <w:rPr>
          <w:sz w:val="24"/>
          <w:szCs w:val="24"/>
        </w:rPr>
      </w:pPr>
      <w:r w:rsidRPr="00386C92">
        <w:rPr>
          <w:sz w:val="24"/>
          <w:szCs w:val="24"/>
        </w:rPr>
        <w:t>-</w:t>
      </w:r>
      <w:r w:rsidRPr="00386C92">
        <w:rPr>
          <w:sz w:val="24"/>
          <w:szCs w:val="24"/>
        </w:rPr>
        <w:tab/>
        <w:t>предоставления    автомобиля     для     проведения     дополнительной     диагностики     на     СТО;</w:t>
      </w:r>
    </w:p>
    <w:p w:rsidR="00E13716" w:rsidRPr="00386C92" w:rsidRDefault="00E13716" w:rsidP="00E13716">
      <w:pPr>
        <w:jc w:val="both"/>
        <w:rPr>
          <w:sz w:val="24"/>
          <w:szCs w:val="24"/>
        </w:rPr>
      </w:pPr>
      <w:r w:rsidRPr="00386C92">
        <w:rPr>
          <w:sz w:val="24"/>
          <w:szCs w:val="24"/>
        </w:rPr>
        <w:t>-</w:t>
      </w:r>
      <w:r w:rsidRPr="00386C92">
        <w:rPr>
          <w:sz w:val="24"/>
          <w:szCs w:val="24"/>
        </w:rPr>
        <w:tab/>
        <w:t>для проведения опросов и исследований, направленных на улучшение качества продукции и услуг по рем</w:t>
      </w:r>
      <w:r w:rsidR="00386C92" w:rsidRPr="00386C92">
        <w:rPr>
          <w:sz w:val="24"/>
          <w:szCs w:val="24"/>
        </w:rPr>
        <w:t>онту и обслуживанию автомобилей</w:t>
      </w:r>
      <w:r w:rsidRPr="00386C92">
        <w:rPr>
          <w:sz w:val="24"/>
          <w:szCs w:val="24"/>
        </w:rPr>
        <w:t>;</w:t>
      </w:r>
    </w:p>
    <w:p w:rsidR="00E13716" w:rsidRPr="00386C92" w:rsidRDefault="00E13716" w:rsidP="00E13716">
      <w:pPr>
        <w:jc w:val="both"/>
        <w:rPr>
          <w:sz w:val="24"/>
          <w:szCs w:val="24"/>
        </w:rPr>
      </w:pPr>
      <w:r w:rsidRPr="00386C92">
        <w:rPr>
          <w:sz w:val="24"/>
          <w:szCs w:val="24"/>
        </w:rPr>
        <w:t>-</w:t>
      </w:r>
      <w:r w:rsidRPr="00386C92">
        <w:rPr>
          <w:sz w:val="24"/>
          <w:szCs w:val="24"/>
        </w:rPr>
        <w:tab/>
        <w:t>доставки         заказанных/согласованных          товаров          и          предоставления          услуг;</w:t>
      </w:r>
    </w:p>
    <w:p w:rsidR="00E13716" w:rsidRPr="00386C92" w:rsidRDefault="00E13716" w:rsidP="00E13716">
      <w:pPr>
        <w:jc w:val="both"/>
        <w:rPr>
          <w:sz w:val="24"/>
          <w:szCs w:val="24"/>
        </w:rPr>
      </w:pPr>
      <w:r w:rsidRPr="00386C92">
        <w:rPr>
          <w:sz w:val="24"/>
          <w:szCs w:val="24"/>
        </w:rPr>
        <w:t>-</w:t>
      </w:r>
      <w:r w:rsidRPr="00386C92">
        <w:rPr>
          <w:sz w:val="24"/>
          <w:szCs w:val="24"/>
        </w:rPr>
        <w:tab/>
        <w:t>для продвижения Исполнителем товаров, работ, услуг на рынке путем осуществления прямых контактов с покупателем с помощью различных средств связи, включая, но, не ограничиваясь: почтовая рассылка, электронная почта, телефон (включая мобильный), факсимильная связь, сеть Интернет.</w:t>
      </w:r>
    </w:p>
    <w:p w:rsidR="00E13716" w:rsidRPr="00386C92" w:rsidRDefault="00E13716" w:rsidP="00E13716">
      <w:pPr>
        <w:jc w:val="both"/>
        <w:rPr>
          <w:sz w:val="24"/>
          <w:szCs w:val="24"/>
        </w:rPr>
      </w:pPr>
      <w:r w:rsidRPr="00386C92">
        <w:rPr>
          <w:sz w:val="24"/>
          <w:szCs w:val="24"/>
        </w:rPr>
        <w:t>-</w:t>
      </w:r>
      <w:r w:rsidRPr="00386C92">
        <w:rPr>
          <w:sz w:val="24"/>
          <w:szCs w:val="24"/>
        </w:rPr>
        <w:tab/>
        <w:t>проведения маркетинговых исследований и программ;</w:t>
      </w:r>
    </w:p>
    <w:p w:rsidR="00E13716" w:rsidRPr="00386C92" w:rsidRDefault="00E13716" w:rsidP="00E13716">
      <w:pPr>
        <w:jc w:val="both"/>
        <w:rPr>
          <w:sz w:val="24"/>
          <w:szCs w:val="24"/>
        </w:rPr>
      </w:pPr>
      <w:r w:rsidRPr="00386C92">
        <w:rPr>
          <w:sz w:val="24"/>
          <w:szCs w:val="24"/>
        </w:rPr>
        <w:t>-</w:t>
      </w:r>
      <w:r w:rsidRPr="00386C92">
        <w:rPr>
          <w:sz w:val="24"/>
          <w:szCs w:val="24"/>
        </w:rPr>
        <w:tab/>
        <w:t>статистических исследований;</w:t>
      </w:r>
    </w:p>
    <w:p w:rsidR="00E13716" w:rsidRPr="00386C92" w:rsidRDefault="00E13716" w:rsidP="00E13716">
      <w:pPr>
        <w:jc w:val="both"/>
        <w:rPr>
          <w:sz w:val="24"/>
          <w:szCs w:val="24"/>
        </w:rPr>
      </w:pPr>
      <w:r w:rsidRPr="00386C92">
        <w:rPr>
          <w:sz w:val="24"/>
          <w:szCs w:val="24"/>
        </w:rPr>
        <w:t>Заказчик выражает согласие и разрешает Исполнителю объединять персональные данные в информационные системы персональных данных и обрабатывать персональные данные Заказчика с помощью средств автоматизации, а также иных программных средств.</w:t>
      </w:r>
    </w:p>
    <w:p w:rsidR="00E13716" w:rsidRPr="00386C92" w:rsidRDefault="00E13716" w:rsidP="00E13716">
      <w:pPr>
        <w:jc w:val="both"/>
        <w:rPr>
          <w:sz w:val="24"/>
          <w:szCs w:val="24"/>
        </w:rPr>
      </w:pPr>
      <w:r w:rsidRPr="00386C92">
        <w:rPr>
          <w:sz w:val="24"/>
          <w:szCs w:val="24"/>
        </w:rPr>
        <w:t xml:space="preserve">Заказчик уведомлен и согласен с тем, что указанное согласие может быть отозвано путем направления в </w:t>
      </w:r>
      <w:r w:rsidRPr="00386C92">
        <w:rPr>
          <w:sz w:val="24"/>
          <w:szCs w:val="24"/>
        </w:rPr>
        <w:lastRenderedPageBreak/>
        <w:t>письменной форме уведомления Исполнителю заказным почтовым уведомлением с описью вложения, либо вручено лично под роспись уполномоченному представителю Исполнителя.</w:t>
      </w:r>
    </w:p>
    <w:p w:rsidR="00E13716" w:rsidRPr="00386C92" w:rsidRDefault="00E13716" w:rsidP="00E13716">
      <w:pPr>
        <w:jc w:val="both"/>
        <w:rPr>
          <w:sz w:val="24"/>
          <w:szCs w:val="24"/>
        </w:rPr>
      </w:pPr>
    </w:p>
    <w:p w:rsidR="00E13716" w:rsidRPr="00386C92" w:rsidRDefault="00386C92" w:rsidP="00E13716">
      <w:pPr>
        <w:jc w:val="center"/>
        <w:rPr>
          <w:b/>
          <w:sz w:val="24"/>
          <w:szCs w:val="24"/>
        </w:rPr>
      </w:pPr>
      <w:r w:rsidRPr="00386C92">
        <w:rPr>
          <w:b/>
          <w:sz w:val="24"/>
          <w:szCs w:val="24"/>
        </w:rPr>
        <w:t>9</w:t>
      </w:r>
      <w:r w:rsidR="00E13716" w:rsidRPr="00386C92">
        <w:rPr>
          <w:b/>
          <w:sz w:val="24"/>
          <w:szCs w:val="24"/>
        </w:rPr>
        <w:t>.</w:t>
      </w:r>
      <w:r w:rsidRPr="00386C92">
        <w:rPr>
          <w:b/>
          <w:sz w:val="24"/>
          <w:szCs w:val="24"/>
        </w:rPr>
        <w:t xml:space="preserve"> </w:t>
      </w:r>
      <w:r w:rsidR="00E13716" w:rsidRPr="00386C92">
        <w:rPr>
          <w:b/>
          <w:sz w:val="24"/>
          <w:szCs w:val="24"/>
        </w:rPr>
        <w:t>ПРОЧИЕ УСЛОВИЯ</w:t>
      </w:r>
    </w:p>
    <w:p w:rsidR="00E13716" w:rsidRPr="00386C92" w:rsidRDefault="00386C92" w:rsidP="00E13716">
      <w:pPr>
        <w:jc w:val="both"/>
        <w:rPr>
          <w:sz w:val="24"/>
          <w:szCs w:val="24"/>
        </w:rPr>
      </w:pPr>
      <w:r w:rsidRPr="00386C92">
        <w:rPr>
          <w:sz w:val="24"/>
          <w:szCs w:val="24"/>
        </w:rPr>
        <w:t>9</w:t>
      </w:r>
      <w:r w:rsidR="00E13716" w:rsidRPr="00386C92">
        <w:rPr>
          <w:sz w:val="24"/>
          <w:szCs w:val="24"/>
        </w:rPr>
        <w:t>.1.</w:t>
      </w:r>
      <w:r w:rsidR="00E13716" w:rsidRPr="00386C92">
        <w:rPr>
          <w:sz w:val="24"/>
          <w:szCs w:val="24"/>
        </w:rPr>
        <w:tab/>
        <w:t>Настоящий Договор заключен в порядке, предусмотренном разделом 1, и не требует подписания сторонами на бумажном носителе.</w:t>
      </w:r>
    </w:p>
    <w:p w:rsidR="00E13716" w:rsidRPr="00386C92" w:rsidRDefault="00386C92" w:rsidP="00E13716">
      <w:pPr>
        <w:jc w:val="both"/>
        <w:rPr>
          <w:sz w:val="24"/>
          <w:szCs w:val="24"/>
        </w:rPr>
      </w:pPr>
      <w:r w:rsidRPr="00386C92">
        <w:rPr>
          <w:sz w:val="24"/>
          <w:szCs w:val="24"/>
        </w:rPr>
        <w:t>9</w:t>
      </w:r>
      <w:r w:rsidR="00E13716" w:rsidRPr="00386C92">
        <w:rPr>
          <w:sz w:val="24"/>
          <w:szCs w:val="24"/>
        </w:rPr>
        <w:t>.2.</w:t>
      </w:r>
      <w:r w:rsidR="00E13716" w:rsidRPr="00386C92">
        <w:rPr>
          <w:sz w:val="24"/>
          <w:szCs w:val="24"/>
        </w:rPr>
        <w:tab/>
        <w:t xml:space="preserve">Указанные </w:t>
      </w:r>
      <w:r w:rsidR="00B103F6" w:rsidRPr="00386C92">
        <w:rPr>
          <w:sz w:val="24"/>
          <w:szCs w:val="24"/>
        </w:rPr>
        <w:t>П</w:t>
      </w:r>
      <w:r w:rsidR="00E13716" w:rsidRPr="00386C92">
        <w:rPr>
          <w:sz w:val="24"/>
          <w:szCs w:val="24"/>
        </w:rPr>
        <w:t>риложения являются неотъемлемой частью настоящего договора:</w:t>
      </w:r>
    </w:p>
    <w:p w:rsidR="00E13716" w:rsidRPr="007E0671" w:rsidRDefault="00E13716" w:rsidP="00E13716">
      <w:pPr>
        <w:jc w:val="both"/>
        <w:rPr>
          <w:sz w:val="24"/>
          <w:szCs w:val="24"/>
        </w:rPr>
      </w:pPr>
    </w:p>
    <w:p w:rsidR="00B103F6" w:rsidRPr="007E0671" w:rsidRDefault="00B103F6" w:rsidP="00E13716">
      <w:pPr>
        <w:jc w:val="both"/>
        <w:rPr>
          <w:sz w:val="24"/>
          <w:szCs w:val="24"/>
        </w:rPr>
      </w:pPr>
    </w:p>
    <w:p w:rsidR="00281785" w:rsidRPr="007E0671" w:rsidRDefault="00281785" w:rsidP="00281785">
      <w:pPr>
        <w:jc w:val="both"/>
        <w:rPr>
          <w:sz w:val="24"/>
          <w:szCs w:val="24"/>
        </w:rPr>
      </w:pPr>
      <w:r w:rsidRPr="007E0671">
        <w:rPr>
          <w:sz w:val="24"/>
          <w:szCs w:val="24"/>
        </w:rPr>
        <w:t>ИНДИВИДУАЛЬНЫЙ ПРЕДПРИНИМАТЕЛЬ</w:t>
      </w:r>
    </w:p>
    <w:p w:rsidR="00281785" w:rsidRPr="007E0671" w:rsidRDefault="00281785" w:rsidP="00281785">
      <w:pPr>
        <w:jc w:val="both"/>
        <w:rPr>
          <w:sz w:val="24"/>
          <w:szCs w:val="24"/>
        </w:rPr>
      </w:pPr>
      <w:r w:rsidRPr="007E0671">
        <w:rPr>
          <w:sz w:val="24"/>
          <w:szCs w:val="24"/>
        </w:rPr>
        <w:t>АБДУЛНАСЫРОВ РУСЛАН МАВЛЕТДИНОВИЧ</w:t>
      </w:r>
    </w:p>
    <w:p w:rsidR="00281785" w:rsidRPr="007E0671" w:rsidRDefault="00281785" w:rsidP="00281785">
      <w:pPr>
        <w:jc w:val="both"/>
        <w:rPr>
          <w:sz w:val="24"/>
          <w:szCs w:val="24"/>
        </w:rPr>
      </w:pPr>
      <w:r w:rsidRPr="007E0671">
        <w:rPr>
          <w:sz w:val="24"/>
          <w:szCs w:val="24"/>
        </w:rPr>
        <w:t>ИНН 026700198825</w:t>
      </w:r>
    </w:p>
    <w:p w:rsidR="00281785" w:rsidRPr="007E0671" w:rsidRDefault="00281785" w:rsidP="00281785">
      <w:pPr>
        <w:jc w:val="both"/>
        <w:rPr>
          <w:sz w:val="24"/>
          <w:szCs w:val="24"/>
        </w:rPr>
      </w:pPr>
      <w:r w:rsidRPr="007E0671">
        <w:rPr>
          <w:sz w:val="24"/>
          <w:szCs w:val="24"/>
        </w:rPr>
        <w:t>Рас</w:t>
      </w:r>
      <w:r>
        <w:rPr>
          <w:sz w:val="24"/>
          <w:szCs w:val="24"/>
        </w:rPr>
        <w:t>четный счет 40802810500004260572</w:t>
      </w:r>
    </w:p>
    <w:p w:rsidR="00281785" w:rsidRPr="007E0671" w:rsidRDefault="00281785" w:rsidP="00281785">
      <w:pPr>
        <w:jc w:val="both"/>
        <w:rPr>
          <w:sz w:val="24"/>
          <w:szCs w:val="24"/>
        </w:rPr>
      </w:pPr>
      <w:r w:rsidRPr="007E0671">
        <w:rPr>
          <w:sz w:val="24"/>
          <w:szCs w:val="24"/>
        </w:rPr>
        <w:t>Банк АО "ТИНЬКОФФ БАНК"</w:t>
      </w:r>
    </w:p>
    <w:p w:rsidR="00281785" w:rsidRPr="007E0671" w:rsidRDefault="00281785" w:rsidP="00281785">
      <w:pPr>
        <w:jc w:val="both"/>
        <w:rPr>
          <w:sz w:val="24"/>
          <w:szCs w:val="24"/>
        </w:rPr>
      </w:pPr>
      <w:r w:rsidRPr="007E0671">
        <w:rPr>
          <w:sz w:val="24"/>
          <w:szCs w:val="24"/>
        </w:rPr>
        <w:t>Юридический адрес банка Москва, 127287, ул. 2-я Хуторская, д. 38А, стр. 26</w:t>
      </w:r>
    </w:p>
    <w:p w:rsidR="00281785" w:rsidRPr="007E0671" w:rsidRDefault="00281785" w:rsidP="00281785">
      <w:pPr>
        <w:jc w:val="both"/>
        <w:rPr>
          <w:sz w:val="24"/>
          <w:szCs w:val="24"/>
        </w:rPr>
      </w:pPr>
      <w:r w:rsidRPr="007E0671">
        <w:rPr>
          <w:sz w:val="24"/>
          <w:szCs w:val="24"/>
        </w:rPr>
        <w:t>Корр. счет банка 30101810145250000974</w:t>
      </w:r>
    </w:p>
    <w:p w:rsidR="00281785" w:rsidRPr="007E0671" w:rsidRDefault="00281785" w:rsidP="00281785">
      <w:pPr>
        <w:jc w:val="both"/>
        <w:rPr>
          <w:sz w:val="24"/>
          <w:szCs w:val="24"/>
        </w:rPr>
      </w:pPr>
      <w:r w:rsidRPr="007E0671">
        <w:rPr>
          <w:sz w:val="24"/>
          <w:szCs w:val="24"/>
        </w:rPr>
        <w:t>ИНН банка 7710140679</w:t>
      </w:r>
    </w:p>
    <w:p w:rsidR="00281785" w:rsidRPr="007E0671" w:rsidRDefault="00281785" w:rsidP="00281785">
      <w:pPr>
        <w:jc w:val="both"/>
        <w:rPr>
          <w:sz w:val="24"/>
          <w:szCs w:val="24"/>
        </w:rPr>
      </w:pPr>
      <w:r w:rsidRPr="007E0671">
        <w:rPr>
          <w:sz w:val="24"/>
          <w:szCs w:val="24"/>
        </w:rPr>
        <w:t>БИК банка 044525974</w:t>
      </w:r>
    </w:p>
    <w:p w:rsidR="008512F3" w:rsidRPr="007E0671" w:rsidRDefault="00281785" w:rsidP="00281785">
      <w:pPr>
        <w:jc w:val="both"/>
        <w:rPr>
          <w:sz w:val="24"/>
          <w:szCs w:val="24"/>
        </w:rPr>
      </w:pPr>
      <w:r w:rsidRPr="007E0671">
        <w:rPr>
          <w:sz w:val="24"/>
          <w:szCs w:val="24"/>
        </w:rPr>
        <w:t>Исполнитель: ___________________/Р.М.Абдулнасыров</w:t>
      </w:r>
    </w:p>
    <w:p w:rsidR="008512F3" w:rsidRPr="007E0671" w:rsidRDefault="008512F3" w:rsidP="00E13716">
      <w:pPr>
        <w:jc w:val="both"/>
        <w:rPr>
          <w:sz w:val="24"/>
          <w:szCs w:val="24"/>
        </w:rPr>
      </w:pPr>
    </w:p>
    <w:p w:rsidR="008512F3" w:rsidRPr="007E0671" w:rsidRDefault="008512F3" w:rsidP="00E13716">
      <w:pPr>
        <w:jc w:val="both"/>
        <w:rPr>
          <w:sz w:val="24"/>
          <w:szCs w:val="24"/>
        </w:rPr>
      </w:pPr>
    </w:p>
    <w:p w:rsidR="008512F3" w:rsidRPr="007E0671" w:rsidRDefault="008512F3" w:rsidP="00E13716">
      <w:pPr>
        <w:jc w:val="both"/>
        <w:rPr>
          <w:sz w:val="24"/>
          <w:szCs w:val="24"/>
        </w:rPr>
      </w:pPr>
    </w:p>
    <w:p w:rsidR="008512F3" w:rsidRDefault="008512F3"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Default="00281785" w:rsidP="00281785">
      <w:pPr>
        <w:jc w:val="center"/>
        <w:rPr>
          <w:b/>
          <w:sz w:val="24"/>
          <w:szCs w:val="24"/>
        </w:rPr>
      </w:pPr>
    </w:p>
    <w:p w:rsidR="00281785" w:rsidRPr="007E0671" w:rsidRDefault="00281785" w:rsidP="00281785">
      <w:pPr>
        <w:jc w:val="center"/>
        <w:rPr>
          <w:b/>
          <w:sz w:val="24"/>
          <w:szCs w:val="24"/>
        </w:rPr>
      </w:pPr>
    </w:p>
    <w:p w:rsidR="008512F3" w:rsidRPr="00247EC6" w:rsidRDefault="000E095D" w:rsidP="008512F3">
      <w:pPr>
        <w:jc w:val="right"/>
        <w:rPr>
          <w:b/>
          <w:sz w:val="24"/>
          <w:szCs w:val="24"/>
        </w:rPr>
      </w:pPr>
      <w:r w:rsidRPr="00247EC6">
        <w:rPr>
          <w:b/>
          <w:sz w:val="24"/>
          <w:szCs w:val="24"/>
        </w:rPr>
        <w:lastRenderedPageBreak/>
        <w:t>Приложение №1</w:t>
      </w:r>
    </w:p>
    <w:p w:rsidR="00E13716" w:rsidRPr="00247EC6" w:rsidRDefault="00E13716" w:rsidP="008512F3">
      <w:pPr>
        <w:jc w:val="right"/>
        <w:rPr>
          <w:b/>
          <w:sz w:val="24"/>
          <w:szCs w:val="24"/>
        </w:rPr>
      </w:pPr>
      <w:r w:rsidRPr="00247EC6">
        <w:rPr>
          <w:b/>
          <w:sz w:val="24"/>
          <w:szCs w:val="24"/>
        </w:rPr>
        <w:t>Политика в отношении обработки персональных данных</w:t>
      </w:r>
    </w:p>
    <w:p w:rsidR="00E13716" w:rsidRPr="00247EC6" w:rsidRDefault="00E13716" w:rsidP="00E13716">
      <w:pPr>
        <w:jc w:val="both"/>
        <w:rPr>
          <w:sz w:val="24"/>
          <w:szCs w:val="24"/>
        </w:rPr>
      </w:pPr>
    </w:p>
    <w:p w:rsidR="00E13716" w:rsidRPr="00247EC6" w:rsidRDefault="00E13716" w:rsidP="00E13716">
      <w:pPr>
        <w:jc w:val="both"/>
        <w:rPr>
          <w:b/>
          <w:sz w:val="24"/>
          <w:szCs w:val="24"/>
        </w:rPr>
      </w:pPr>
      <w:r w:rsidRPr="00247EC6">
        <w:rPr>
          <w:b/>
          <w:sz w:val="24"/>
          <w:szCs w:val="24"/>
        </w:rPr>
        <w:t>1.</w:t>
      </w:r>
      <w:r w:rsidRPr="00247EC6">
        <w:rPr>
          <w:b/>
          <w:sz w:val="24"/>
          <w:szCs w:val="24"/>
        </w:rPr>
        <w:tab/>
        <w:t>Общие положения</w:t>
      </w:r>
    </w:p>
    <w:p w:rsidR="00E13716" w:rsidRPr="00247EC6" w:rsidRDefault="00E13716" w:rsidP="00E13716">
      <w:pPr>
        <w:jc w:val="both"/>
        <w:rPr>
          <w:sz w:val="24"/>
          <w:szCs w:val="24"/>
        </w:rPr>
      </w:pPr>
      <w:r w:rsidRPr="00247EC6">
        <w:rPr>
          <w:sz w:val="24"/>
          <w:szCs w:val="24"/>
        </w:rPr>
        <w:t xml:space="preserve">Настоящая политика обработки персональных данных составлена в соответствии с требованиями Федерального закона от 27.07.2006. №152-ФЗ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00386C92" w:rsidRPr="00247EC6">
        <w:rPr>
          <w:sz w:val="24"/>
          <w:szCs w:val="24"/>
        </w:rPr>
        <w:t>ИП Абдулнасыров</w:t>
      </w:r>
      <w:r w:rsidRPr="00247EC6">
        <w:rPr>
          <w:color w:val="FF0000"/>
          <w:sz w:val="24"/>
          <w:szCs w:val="24"/>
        </w:rPr>
        <w:t xml:space="preserve"> </w:t>
      </w:r>
      <w:r w:rsidRPr="00247EC6">
        <w:rPr>
          <w:sz w:val="24"/>
          <w:szCs w:val="24"/>
        </w:rPr>
        <w:t>(далее – Оператор).</w:t>
      </w:r>
    </w:p>
    <w:p w:rsidR="00E13716" w:rsidRPr="00247EC6" w:rsidRDefault="00E13716" w:rsidP="00E13716">
      <w:pPr>
        <w:jc w:val="both"/>
        <w:rPr>
          <w:sz w:val="24"/>
          <w:szCs w:val="24"/>
        </w:rPr>
      </w:pPr>
      <w:r w:rsidRPr="00247EC6">
        <w:rPr>
          <w:sz w:val="24"/>
          <w:szCs w:val="24"/>
        </w:rPr>
        <w:t>1.1.</w:t>
      </w:r>
      <w:r w:rsidRPr="00247EC6">
        <w:rPr>
          <w:sz w:val="24"/>
          <w:szCs w:val="24"/>
        </w:rPr>
        <w:tab/>
        <w:t>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E13716" w:rsidRPr="00247EC6" w:rsidRDefault="00E13716" w:rsidP="00E13716">
      <w:pPr>
        <w:jc w:val="both"/>
        <w:rPr>
          <w:sz w:val="24"/>
          <w:szCs w:val="24"/>
        </w:rPr>
      </w:pPr>
      <w:r w:rsidRPr="00247EC6">
        <w:rPr>
          <w:sz w:val="24"/>
          <w:szCs w:val="24"/>
        </w:rPr>
        <w:t>1.2.</w:t>
      </w:r>
      <w:r w:rsidRPr="00247EC6">
        <w:rPr>
          <w:sz w:val="24"/>
          <w:szCs w:val="24"/>
        </w:rPr>
        <w:tab/>
        <w:t>Настоящая политика Оператора в отношении обработки персональных данных (далее – Политика) применяется ко всей информации, которую Оператор может п</w:t>
      </w:r>
      <w:r w:rsidR="00EB0796">
        <w:rPr>
          <w:sz w:val="24"/>
          <w:szCs w:val="24"/>
        </w:rPr>
        <w:t>олучить о посетителях веб-сайта Автосеть.рф</w:t>
      </w:r>
    </w:p>
    <w:p w:rsidR="00E13716" w:rsidRPr="00247EC6" w:rsidRDefault="00E13716" w:rsidP="00E13716">
      <w:pPr>
        <w:jc w:val="both"/>
        <w:rPr>
          <w:sz w:val="24"/>
          <w:szCs w:val="24"/>
        </w:rPr>
      </w:pPr>
      <w:r w:rsidRPr="00247EC6">
        <w:rPr>
          <w:sz w:val="24"/>
          <w:szCs w:val="24"/>
        </w:rPr>
        <w:t>2.</w:t>
      </w:r>
      <w:r w:rsidRPr="00247EC6">
        <w:rPr>
          <w:sz w:val="24"/>
          <w:szCs w:val="24"/>
        </w:rPr>
        <w:tab/>
        <w:t>Основные понятия, используемые в Политике</w:t>
      </w:r>
    </w:p>
    <w:p w:rsidR="00E13716" w:rsidRPr="00247EC6" w:rsidRDefault="00E13716" w:rsidP="00E13716">
      <w:pPr>
        <w:jc w:val="both"/>
        <w:rPr>
          <w:sz w:val="24"/>
          <w:szCs w:val="24"/>
        </w:rPr>
      </w:pPr>
      <w:r w:rsidRPr="00247EC6">
        <w:rPr>
          <w:sz w:val="24"/>
          <w:szCs w:val="24"/>
        </w:rPr>
        <w:t>2.1.</w:t>
      </w:r>
      <w:r w:rsidRPr="00247EC6">
        <w:rPr>
          <w:sz w:val="24"/>
          <w:szCs w:val="24"/>
        </w:rPr>
        <w:tab/>
        <w:t>Автоматизированная обработка персональных данных – обработка персональных данных с помощью</w:t>
      </w:r>
      <w:r w:rsidRPr="00247EC6">
        <w:rPr>
          <w:sz w:val="24"/>
          <w:szCs w:val="24"/>
        </w:rPr>
        <w:tab/>
        <w:t>средств</w:t>
      </w:r>
      <w:r w:rsidRPr="00247EC6">
        <w:rPr>
          <w:sz w:val="24"/>
          <w:szCs w:val="24"/>
        </w:rPr>
        <w:tab/>
      </w:r>
      <w:r w:rsidR="00515F6C" w:rsidRPr="00247EC6">
        <w:rPr>
          <w:sz w:val="24"/>
          <w:szCs w:val="24"/>
        </w:rPr>
        <w:t xml:space="preserve"> </w:t>
      </w:r>
      <w:r w:rsidRPr="00247EC6">
        <w:rPr>
          <w:sz w:val="24"/>
          <w:szCs w:val="24"/>
        </w:rPr>
        <w:t>вычислительной</w:t>
      </w:r>
      <w:r w:rsidRPr="00247EC6">
        <w:rPr>
          <w:sz w:val="24"/>
          <w:szCs w:val="24"/>
        </w:rPr>
        <w:tab/>
        <w:t>техники;</w:t>
      </w:r>
    </w:p>
    <w:p w:rsidR="00E13716" w:rsidRPr="00247EC6" w:rsidRDefault="00E13716" w:rsidP="00E13716">
      <w:pPr>
        <w:jc w:val="both"/>
        <w:rPr>
          <w:sz w:val="24"/>
          <w:szCs w:val="24"/>
        </w:rPr>
      </w:pPr>
      <w:r w:rsidRPr="00247EC6">
        <w:rPr>
          <w:sz w:val="24"/>
          <w:szCs w:val="24"/>
        </w:rPr>
        <w:t>2.2.</w:t>
      </w:r>
      <w:r w:rsidRPr="00247EC6">
        <w:rPr>
          <w:sz w:val="24"/>
          <w:szCs w:val="24"/>
        </w:rPr>
        <w:tab/>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E13716" w:rsidRPr="00247EC6" w:rsidRDefault="00E13716" w:rsidP="00E13716">
      <w:pPr>
        <w:jc w:val="both"/>
        <w:rPr>
          <w:sz w:val="24"/>
          <w:szCs w:val="24"/>
        </w:rPr>
      </w:pPr>
      <w:r w:rsidRPr="00247EC6">
        <w:rPr>
          <w:sz w:val="24"/>
          <w:szCs w:val="24"/>
        </w:rPr>
        <w:t>2.3.</w:t>
      </w:r>
      <w:r w:rsidRPr="00247EC6">
        <w:rPr>
          <w:sz w:val="24"/>
          <w:szCs w:val="24"/>
        </w:rPr>
        <w:tab/>
        <w:t>Веб-сайт, сайт – совокупность графических и информационных материалов, а также программ для ЭВМ и баз данных, обеспечивающих их доступность в сети инт</w:t>
      </w:r>
      <w:r w:rsidR="00EB0796">
        <w:rPr>
          <w:sz w:val="24"/>
          <w:szCs w:val="24"/>
        </w:rPr>
        <w:t xml:space="preserve">ернет по сетевому адресу </w:t>
      </w:r>
      <w:r w:rsidR="00EB0796" w:rsidRPr="00EB0796">
        <w:rPr>
          <w:sz w:val="24"/>
          <w:szCs w:val="24"/>
        </w:rPr>
        <w:t>https://xn--80aej9aped4f.xn--p1ai/</w:t>
      </w:r>
    </w:p>
    <w:p w:rsidR="00E13716" w:rsidRPr="00247EC6" w:rsidRDefault="00E13716" w:rsidP="00E13716">
      <w:pPr>
        <w:jc w:val="both"/>
        <w:rPr>
          <w:sz w:val="24"/>
          <w:szCs w:val="24"/>
        </w:rPr>
      </w:pPr>
      <w:r w:rsidRPr="00247EC6">
        <w:rPr>
          <w:sz w:val="24"/>
          <w:szCs w:val="24"/>
        </w:rPr>
        <w:t>2.4.</w:t>
      </w:r>
      <w:r w:rsidRPr="00247EC6">
        <w:rPr>
          <w:sz w:val="24"/>
          <w:szCs w:val="24"/>
        </w:rPr>
        <w:tab/>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E13716" w:rsidRPr="00247EC6" w:rsidRDefault="00E13716" w:rsidP="00E13716">
      <w:pPr>
        <w:jc w:val="both"/>
        <w:rPr>
          <w:sz w:val="24"/>
          <w:szCs w:val="24"/>
        </w:rPr>
      </w:pPr>
      <w:r w:rsidRPr="00247EC6">
        <w:rPr>
          <w:sz w:val="24"/>
          <w:szCs w:val="24"/>
        </w:rPr>
        <w:t>2.5.</w:t>
      </w:r>
      <w:r w:rsidRPr="00247EC6">
        <w:rPr>
          <w:sz w:val="24"/>
          <w:szCs w:val="24"/>
        </w:rPr>
        <w:tab/>
        <w:t>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rsidR="00E13716" w:rsidRPr="00247EC6" w:rsidRDefault="00E13716" w:rsidP="00E13716">
      <w:pPr>
        <w:jc w:val="both"/>
        <w:rPr>
          <w:sz w:val="24"/>
          <w:szCs w:val="24"/>
        </w:rPr>
      </w:pPr>
      <w:r w:rsidRPr="00247EC6">
        <w:rPr>
          <w:sz w:val="24"/>
          <w:szCs w:val="24"/>
        </w:rPr>
        <w:t>2.6.</w:t>
      </w:r>
      <w:r w:rsidRPr="00247EC6">
        <w:rPr>
          <w:sz w:val="24"/>
          <w:szCs w:val="24"/>
        </w:rPr>
        <w:tab/>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E13716" w:rsidRPr="00247EC6" w:rsidRDefault="00E13716" w:rsidP="00E13716">
      <w:pPr>
        <w:jc w:val="both"/>
        <w:rPr>
          <w:sz w:val="24"/>
          <w:szCs w:val="24"/>
        </w:rPr>
      </w:pPr>
      <w:r w:rsidRPr="00247EC6">
        <w:rPr>
          <w:sz w:val="24"/>
          <w:szCs w:val="24"/>
        </w:rPr>
        <w:t>2.7.</w:t>
      </w:r>
      <w:r w:rsidRPr="00247EC6">
        <w:rPr>
          <w:sz w:val="24"/>
          <w:szCs w:val="24"/>
        </w:rPr>
        <w:tab/>
        <w:t>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w:t>
      </w:r>
      <w:r w:rsidRPr="00247EC6">
        <w:rPr>
          <w:sz w:val="24"/>
          <w:szCs w:val="24"/>
        </w:rPr>
        <w:tab/>
        <w:t>данными;</w:t>
      </w:r>
    </w:p>
    <w:p w:rsidR="00E13716" w:rsidRPr="00247EC6" w:rsidRDefault="00E13716" w:rsidP="00E13716">
      <w:pPr>
        <w:jc w:val="both"/>
        <w:rPr>
          <w:sz w:val="24"/>
          <w:szCs w:val="24"/>
        </w:rPr>
      </w:pPr>
      <w:r w:rsidRPr="00247EC6">
        <w:rPr>
          <w:sz w:val="24"/>
          <w:szCs w:val="24"/>
        </w:rPr>
        <w:t>2.8.</w:t>
      </w:r>
      <w:r w:rsidRPr="00247EC6">
        <w:rPr>
          <w:sz w:val="24"/>
          <w:szCs w:val="24"/>
        </w:rPr>
        <w:tab/>
        <w:t>Персональные данные – любая информация, относящаяся прямо или косвенно к определенному или опред</w:t>
      </w:r>
      <w:r w:rsidR="00EB0796">
        <w:rPr>
          <w:sz w:val="24"/>
          <w:szCs w:val="24"/>
        </w:rPr>
        <w:t>еляемому Пользователю веб-сайта Автосеть.рф</w:t>
      </w:r>
      <w:r w:rsidRPr="00247EC6">
        <w:rPr>
          <w:sz w:val="24"/>
          <w:szCs w:val="24"/>
        </w:rPr>
        <w:t>, но ограничивающая перечнем данных п.3 данного приложения;</w:t>
      </w:r>
    </w:p>
    <w:p w:rsidR="00E13716" w:rsidRPr="00247EC6" w:rsidRDefault="00E13716" w:rsidP="00E13716">
      <w:pPr>
        <w:jc w:val="both"/>
        <w:rPr>
          <w:sz w:val="24"/>
          <w:szCs w:val="24"/>
        </w:rPr>
      </w:pPr>
      <w:r w:rsidRPr="00247EC6">
        <w:rPr>
          <w:sz w:val="24"/>
          <w:szCs w:val="24"/>
        </w:rPr>
        <w:t>2.9.</w:t>
      </w:r>
      <w:r w:rsidRPr="00247EC6">
        <w:rPr>
          <w:sz w:val="24"/>
          <w:szCs w:val="24"/>
        </w:rPr>
        <w:tab/>
        <w:t>Пользователь – физич</w:t>
      </w:r>
      <w:r w:rsidR="00EB0796">
        <w:rPr>
          <w:sz w:val="24"/>
          <w:szCs w:val="24"/>
        </w:rPr>
        <w:t>еское лицо-посетитель веб-сайта Автосеть.рф</w:t>
      </w:r>
      <w:r w:rsidRPr="00247EC6">
        <w:rPr>
          <w:color w:val="FF0000"/>
          <w:sz w:val="24"/>
          <w:szCs w:val="24"/>
        </w:rPr>
        <w:t xml:space="preserve"> </w:t>
      </w:r>
      <w:r w:rsidRPr="00247EC6">
        <w:rPr>
          <w:sz w:val="24"/>
          <w:szCs w:val="24"/>
        </w:rPr>
        <w:t>старше 18 лет;</w:t>
      </w:r>
    </w:p>
    <w:p w:rsidR="00E13716" w:rsidRPr="00247EC6" w:rsidRDefault="00E13716" w:rsidP="00E13716">
      <w:pPr>
        <w:jc w:val="both"/>
        <w:rPr>
          <w:sz w:val="24"/>
          <w:szCs w:val="24"/>
        </w:rPr>
      </w:pPr>
      <w:r w:rsidRPr="00247EC6">
        <w:rPr>
          <w:sz w:val="24"/>
          <w:szCs w:val="24"/>
        </w:rPr>
        <w:t>2.10.</w:t>
      </w:r>
      <w:r w:rsidRPr="00247EC6">
        <w:rPr>
          <w:sz w:val="24"/>
          <w:szCs w:val="24"/>
        </w:rPr>
        <w:tab/>
        <w:t>Предоставление персональных данных – действия, направленные на раскрытие персональных      данных      определенному      лицу      или      определенному      кругу      лиц;</w:t>
      </w:r>
    </w:p>
    <w:p w:rsidR="00E13716" w:rsidRPr="00247EC6" w:rsidRDefault="00E13716" w:rsidP="00E13716">
      <w:pPr>
        <w:jc w:val="both"/>
        <w:rPr>
          <w:sz w:val="24"/>
          <w:szCs w:val="24"/>
        </w:rPr>
      </w:pPr>
      <w:r w:rsidRPr="00247EC6">
        <w:rPr>
          <w:sz w:val="24"/>
          <w:szCs w:val="24"/>
        </w:rPr>
        <w:t>2.11.</w:t>
      </w:r>
      <w:r w:rsidRPr="00247EC6">
        <w:rPr>
          <w:sz w:val="24"/>
          <w:szCs w:val="24"/>
        </w:rPr>
        <w:tab/>
        <w:t>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w:t>
      </w:r>
    </w:p>
    <w:p w:rsidR="00E13716" w:rsidRPr="00247EC6" w:rsidRDefault="00E13716" w:rsidP="00E13716">
      <w:pPr>
        <w:jc w:val="both"/>
        <w:rPr>
          <w:sz w:val="24"/>
          <w:szCs w:val="24"/>
        </w:rPr>
      </w:pPr>
      <w:r w:rsidRPr="00247EC6">
        <w:rPr>
          <w:sz w:val="24"/>
          <w:szCs w:val="24"/>
        </w:rPr>
        <w:t xml:space="preserve"> </w:t>
      </w:r>
    </w:p>
    <w:p w:rsidR="00E13716" w:rsidRPr="00247EC6" w:rsidRDefault="00E13716" w:rsidP="00E13716">
      <w:pPr>
        <w:jc w:val="both"/>
        <w:rPr>
          <w:sz w:val="24"/>
          <w:szCs w:val="24"/>
        </w:rPr>
      </w:pPr>
      <w:r w:rsidRPr="00247EC6">
        <w:rPr>
          <w:sz w:val="24"/>
          <w:szCs w:val="24"/>
        </w:rPr>
        <w:t>персональных данных в средствах массовой информации, размещение в информационно- телекоммуникационных сетях или предоставление доступа к персональным данным каким-либо иным способом;</w:t>
      </w:r>
    </w:p>
    <w:p w:rsidR="00E13716" w:rsidRPr="00247EC6" w:rsidRDefault="00E13716" w:rsidP="00E13716">
      <w:pPr>
        <w:jc w:val="both"/>
        <w:rPr>
          <w:sz w:val="24"/>
          <w:szCs w:val="24"/>
        </w:rPr>
      </w:pPr>
      <w:r w:rsidRPr="00247EC6">
        <w:rPr>
          <w:sz w:val="24"/>
          <w:szCs w:val="24"/>
        </w:rPr>
        <w:t>2.12.</w:t>
      </w:r>
      <w:r w:rsidRPr="00247EC6">
        <w:rPr>
          <w:sz w:val="24"/>
          <w:szCs w:val="24"/>
        </w:rPr>
        <w:tab/>
        <w:t>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w:t>
      </w:r>
    </w:p>
    <w:p w:rsidR="00E13716" w:rsidRPr="00247EC6" w:rsidRDefault="00E13716" w:rsidP="00E13716">
      <w:pPr>
        <w:jc w:val="both"/>
        <w:rPr>
          <w:sz w:val="24"/>
          <w:szCs w:val="24"/>
        </w:rPr>
      </w:pPr>
    </w:p>
    <w:p w:rsidR="00515F6C" w:rsidRPr="00247EC6" w:rsidRDefault="00515F6C" w:rsidP="00E13716">
      <w:pPr>
        <w:jc w:val="both"/>
        <w:rPr>
          <w:sz w:val="24"/>
          <w:szCs w:val="24"/>
        </w:rPr>
      </w:pPr>
      <w:r w:rsidRPr="00247EC6">
        <w:rPr>
          <w:sz w:val="24"/>
          <w:szCs w:val="24"/>
        </w:rPr>
        <w:t>3.</w:t>
      </w:r>
      <w:r w:rsidRPr="00247EC6">
        <w:rPr>
          <w:sz w:val="24"/>
          <w:szCs w:val="24"/>
        </w:rPr>
        <w:tab/>
        <w:t xml:space="preserve">Оператор может обрабатывать следующие персональные </w:t>
      </w:r>
      <w:r w:rsidR="00E13716" w:rsidRPr="00247EC6">
        <w:rPr>
          <w:sz w:val="24"/>
          <w:szCs w:val="24"/>
        </w:rPr>
        <w:t>данные</w:t>
      </w:r>
      <w:r w:rsidRPr="00247EC6">
        <w:rPr>
          <w:sz w:val="24"/>
          <w:szCs w:val="24"/>
        </w:rPr>
        <w:t xml:space="preserve"> </w:t>
      </w:r>
      <w:r w:rsidR="00E13716" w:rsidRPr="00247EC6">
        <w:rPr>
          <w:sz w:val="24"/>
          <w:szCs w:val="24"/>
        </w:rPr>
        <w:t>Пользователя</w:t>
      </w:r>
    </w:p>
    <w:p w:rsidR="00E13716" w:rsidRPr="00247EC6" w:rsidRDefault="00E13716" w:rsidP="00E13716">
      <w:pPr>
        <w:jc w:val="both"/>
        <w:rPr>
          <w:sz w:val="24"/>
          <w:szCs w:val="24"/>
        </w:rPr>
      </w:pPr>
      <w:r w:rsidRPr="00247EC6">
        <w:rPr>
          <w:sz w:val="24"/>
          <w:szCs w:val="24"/>
        </w:rPr>
        <w:t>3.1.</w:t>
      </w:r>
      <w:r w:rsidRPr="00247EC6">
        <w:rPr>
          <w:sz w:val="24"/>
          <w:szCs w:val="24"/>
        </w:rPr>
        <w:tab/>
        <w:t>Фамилия, имя, отчество;</w:t>
      </w:r>
    </w:p>
    <w:p w:rsidR="00E13716" w:rsidRPr="00247EC6" w:rsidRDefault="00E13716" w:rsidP="00E13716">
      <w:pPr>
        <w:jc w:val="both"/>
        <w:rPr>
          <w:sz w:val="24"/>
          <w:szCs w:val="24"/>
        </w:rPr>
      </w:pPr>
      <w:r w:rsidRPr="00247EC6">
        <w:rPr>
          <w:sz w:val="24"/>
          <w:szCs w:val="24"/>
        </w:rPr>
        <w:t>3.2.</w:t>
      </w:r>
      <w:r w:rsidRPr="00247EC6">
        <w:rPr>
          <w:sz w:val="24"/>
          <w:szCs w:val="24"/>
        </w:rPr>
        <w:tab/>
        <w:t>Номер телефона;</w:t>
      </w:r>
    </w:p>
    <w:p w:rsidR="00E13716" w:rsidRPr="00247EC6" w:rsidRDefault="00E13716" w:rsidP="00E13716">
      <w:pPr>
        <w:jc w:val="both"/>
        <w:rPr>
          <w:sz w:val="24"/>
          <w:szCs w:val="24"/>
        </w:rPr>
      </w:pPr>
      <w:r w:rsidRPr="00247EC6">
        <w:rPr>
          <w:sz w:val="24"/>
          <w:szCs w:val="24"/>
        </w:rPr>
        <w:lastRenderedPageBreak/>
        <w:t>3.3.</w:t>
      </w:r>
      <w:r w:rsidRPr="00247EC6">
        <w:rPr>
          <w:sz w:val="24"/>
          <w:szCs w:val="24"/>
        </w:rPr>
        <w:tab/>
        <w:t>Адрес электронной почты</w:t>
      </w:r>
    </w:p>
    <w:p w:rsidR="00E13716" w:rsidRPr="00247EC6" w:rsidRDefault="00E13716" w:rsidP="00E13716">
      <w:pPr>
        <w:jc w:val="both"/>
        <w:rPr>
          <w:sz w:val="24"/>
          <w:szCs w:val="24"/>
        </w:rPr>
      </w:pPr>
      <w:r w:rsidRPr="00247EC6">
        <w:rPr>
          <w:sz w:val="24"/>
          <w:szCs w:val="24"/>
        </w:rPr>
        <w:t>3.4.</w:t>
      </w:r>
      <w:r w:rsidRPr="00247EC6">
        <w:rPr>
          <w:sz w:val="24"/>
          <w:szCs w:val="24"/>
        </w:rPr>
        <w:tab/>
        <w:t>Данные о сделанных Пользователем заказах на веб-сайте, приобретенных товарах (услугах);</w:t>
      </w:r>
    </w:p>
    <w:p w:rsidR="00E13716" w:rsidRPr="00247EC6" w:rsidRDefault="00E13716" w:rsidP="00E13716">
      <w:pPr>
        <w:jc w:val="both"/>
        <w:rPr>
          <w:sz w:val="24"/>
          <w:szCs w:val="24"/>
        </w:rPr>
      </w:pPr>
      <w:r w:rsidRPr="00247EC6">
        <w:rPr>
          <w:sz w:val="24"/>
          <w:szCs w:val="24"/>
        </w:rPr>
        <w:t>3.5.</w:t>
      </w:r>
      <w:r w:rsidRPr="00247EC6">
        <w:rPr>
          <w:sz w:val="24"/>
          <w:szCs w:val="24"/>
        </w:rPr>
        <w:tab/>
        <w:t>Информация</w:t>
      </w:r>
      <w:r w:rsidRPr="00247EC6">
        <w:rPr>
          <w:sz w:val="24"/>
          <w:szCs w:val="24"/>
        </w:rPr>
        <w:tab/>
        <w:t>о</w:t>
      </w:r>
      <w:r w:rsidRPr="00247EC6">
        <w:rPr>
          <w:sz w:val="24"/>
          <w:szCs w:val="24"/>
        </w:rPr>
        <w:tab/>
        <w:t>банковских</w:t>
      </w:r>
      <w:r w:rsidRPr="00247EC6">
        <w:rPr>
          <w:sz w:val="24"/>
          <w:szCs w:val="24"/>
        </w:rPr>
        <w:tab/>
        <w:t>счетах,</w:t>
      </w:r>
      <w:r w:rsidRPr="00247EC6">
        <w:rPr>
          <w:sz w:val="24"/>
          <w:szCs w:val="24"/>
        </w:rPr>
        <w:tab/>
        <w:t>банковских</w:t>
      </w:r>
      <w:r w:rsidRPr="00247EC6">
        <w:rPr>
          <w:sz w:val="24"/>
          <w:szCs w:val="24"/>
        </w:rPr>
        <w:tab/>
        <w:t>картах,</w:t>
      </w:r>
      <w:r w:rsidRPr="00247EC6">
        <w:rPr>
          <w:sz w:val="24"/>
          <w:szCs w:val="24"/>
        </w:rPr>
        <w:tab/>
        <w:t>совершенных</w:t>
      </w:r>
      <w:r w:rsidRPr="00247EC6">
        <w:rPr>
          <w:sz w:val="24"/>
          <w:szCs w:val="24"/>
        </w:rPr>
        <w:tab/>
        <w:t>платежах;</w:t>
      </w:r>
    </w:p>
    <w:p w:rsidR="00E13716" w:rsidRPr="00247EC6" w:rsidRDefault="00E13716" w:rsidP="00E13716">
      <w:pPr>
        <w:jc w:val="both"/>
        <w:rPr>
          <w:sz w:val="24"/>
          <w:szCs w:val="24"/>
        </w:rPr>
      </w:pPr>
      <w:r w:rsidRPr="00247EC6">
        <w:rPr>
          <w:sz w:val="24"/>
          <w:szCs w:val="24"/>
        </w:rPr>
        <w:t>3.6.</w:t>
      </w:r>
      <w:r w:rsidRPr="00247EC6">
        <w:rPr>
          <w:sz w:val="24"/>
          <w:szCs w:val="24"/>
        </w:rPr>
        <w:tab/>
        <w:t>Вышеперечисленные данные далее по тексту Политики объединены общим понятием Персональные данные.</w:t>
      </w:r>
    </w:p>
    <w:p w:rsidR="00E13716" w:rsidRPr="00247EC6" w:rsidRDefault="00E13716" w:rsidP="00E13716">
      <w:pPr>
        <w:jc w:val="both"/>
        <w:rPr>
          <w:sz w:val="24"/>
          <w:szCs w:val="24"/>
        </w:rPr>
      </w:pPr>
    </w:p>
    <w:p w:rsidR="00E13716" w:rsidRPr="00247EC6" w:rsidRDefault="00E13716" w:rsidP="00E13716">
      <w:pPr>
        <w:jc w:val="both"/>
        <w:rPr>
          <w:sz w:val="24"/>
          <w:szCs w:val="24"/>
        </w:rPr>
      </w:pPr>
      <w:r w:rsidRPr="00247EC6">
        <w:rPr>
          <w:sz w:val="24"/>
          <w:szCs w:val="24"/>
        </w:rPr>
        <w:t>4.</w:t>
      </w:r>
      <w:r w:rsidRPr="00247EC6">
        <w:rPr>
          <w:sz w:val="24"/>
          <w:szCs w:val="24"/>
        </w:rPr>
        <w:tab/>
        <w:t>Цели обработки персональных данных</w:t>
      </w:r>
    </w:p>
    <w:p w:rsidR="00E13716" w:rsidRPr="00247EC6" w:rsidRDefault="00E13716" w:rsidP="00E13716">
      <w:pPr>
        <w:jc w:val="both"/>
        <w:rPr>
          <w:sz w:val="24"/>
          <w:szCs w:val="24"/>
        </w:rPr>
      </w:pPr>
      <w:r w:rsidRPr="00247EC6">
        <w:rPr>
          <w:sz w:val="24"/>
          <w:szCs w:val="24"/>
        </w:rPr>
        <w:t>4.1.</w:t>
      </w:r>
      <w:r w:rsidRPr="00247EC6">
        <w:rPr>
          <w:sz w:val="24"/>
          <w:szCs w:val="24"/>
        </w:rPr>
        <w:tab/>
        <w:t>Цель обработки персональных данных Пользователя — заключение, исполнение и прекращение гражданско-правовых договоров; предоставление доступа Пользователю к сервисам, информации и/или матери</w:t>
      </w:r>
      <w:r w:rsidR="00EB0796">
        <w:rPr>
          <w:sz w:val="24"/>
          <w:szCs w:val="24"/>
        </w:rPr>
        <w:t>алам, содержащимся на веб-сайте Автосеть.рф</w:t>
      </w:r>
      <w:r w:rsidRPr="00247EC6">
        <w:rPr>
          <w:sz w:val="24"/>
          <w:szCs w:val="24"/>
        </w:rPr>
        <w:t xml:space="preserve"> идентификация Пользователей; уточнение деталей операций на сайте.</w:t>
      </w:r>
    </w:p>
    <w:p w:rsidR="00E13716" w:rsidRPr="00247EC6" w:rsidRDefault="00E13716" w:rsidP="00E13716">
      <w:pPr>
        <w:jc w:val="both"/>
        <w:rPr>
          <w:sz w:val="24"/>
          <w:szCs w:val="24"/>
        </w:rPr>
      </w:pPr>
    </w:p>
    <w:p w:rsidR="00E13716" w:rsidRPr="00247EC6" w:rsidRDefault="00E13716" w:rsidP="00E13716">
      <w:pPr>
        <w:jc w:val="both"/>
        <w:rPr>
          <w:sz w:val="24"/>
          <w:szCs w:val="24"/>
        </w:rPr>
      </w:pPr>
      <w:r w:rsidRPr="00247EC6">
        <w:rPr>
          <w:sz w:val="24"/>
          <w:szCs w:val="24"/>
        </w:rPr>
        <w:t>5.</w:t>
      </w:r>
      <w:r w:rsidRPr="00247EC6">
        <w:rPr>
          <w:sz w:val="24"/>
          <w:szCs w:val="24"/>
        </w:rPr>
        <w:tab/>
        <w:t>Правовые основания обработки персональных данных</w:t>
      </w:r>
    </w:p>
    <w:p w:rsidR="00E13716" w:rsidRPr="00247EC6" w:rsidRDefault="00E13716" w:rsidP="00E13716">
      <w:pPr>
        <w:jc w:val="both"/>
        <w:rPr>
          <w:sz w:val="24"/>
          <w:szCs w:val="24"/>
        </w:rPr>
      </w:pPr>
      <w:r w:rsidRPr="00247EC6">
        <w:rPr>
          <w:sz w:val="24"/>
          <w:szCs w:val="24"/>
        </w:rPr>
        <w:t>5.1.</w:t>
      </w:r>
      <w:r w:rsidRPr="00247EC6">
        <w:rPr>
          <w:sz w:val="24"/>
          <w:szCs w:val="24"/>
        </w:rPr>
        <w:tab/>
        <w:t>Оператор обрабатывает персональные данные Пользователя только в случае их заполнения и/или отправки Пользователем самостоятельно через специальны</w:t>
      </w:r>
      <w:r w:rsidR="00EB0796">
        <w:rPr>
          <w:sz w:val="24"/>
          <w:szCs w:val="24"/>
        </w:rPr>
        <w:t>е формы, расположенные на сайте Автосеть.рф</w:t>
      </w:r>
      <w:r w:rsidRPr="00247EC6">
        <w:rPr>
          <w:sz w:val="24"/>
          <w:szCs w:val="24"/>
        </w:rPr>
        <w:t>. Заполняя соответствующие формы и/или отправляя свои персональ</w:t>
      </w:r>
      <w:r w:rsidR="00EB0796">
        <w:rPr>
          <w:sz w:val="24"/>
          <w:szCs w:val="24"/>
        </w:rPr>
        <w:t>ные данные Оператору через сайт Авточеть.рф</w:t>
      </w:r>
      <w:r w:rsidRPr="00247EC6">
        <w:rPr>
          <w:sz w:val="24"/>
          <w:szCs w:val="24"/>
        </w:rPr>
        <w:t>, Пользователь выражает свое согласие с данной Политико</w:t>
      </w:r>
      <w:r w:rsidR="00247EC6">
        <w:rPr>
          <w:sz w:val="24"/>
          <w:szCs w:val="24"/>
        </w:rPr>
        <w:t xml:space="preserve">й </w:t>
      </w:r>
      <w:r w:rsidRPr="00247EC6">
        <w:rPr>
          <w:sz w:val="24"/>
          <w:szCs w:val="24"/>
        </w:rPr>
        <w:t>подтверждает, что ознакомлен     с</w:t>
      </w:r>
      <w:r w:rsidR="00247EC6">
        <w:rPr>
          <w:sz w:val="24"/>
          <w:szCs w:val="24"/>
        </w:rPr>
        <w:t xml:space="preserve"> </w:t>
      </w:r>
      <w:r w:rsidRPr="00247EC6">
        <w:rPr>
          <w:sz w:val="24"/>
          <w:szCs w:val="24"/>
        </w:rPr>
        <w:t>ней</w:t>
      </w:r>
      <w:r w:rsidR="00247EC6">
        <w:rPr>
          <w:sz w:val="24"/>
          <w:szCs w:val="24"/>
        </w:rPr>
        <w:t xml:space="preserve"> </w:t>
      </w:r>
      <w:r w:rsidRPr="00247EC6">
        <w:rPr>
          <w:sz w:val="24"/>
          <w:szCs w:val="24"/>
        </w:rPr>
        <w:t>в полном объеме. Пользователь гарантирует, что при заполнении формы сообщает достоверную информацию о себе.</w:t>
      </w:r>
    </w:p>
    <w:p w:rsidR="00E13716" w:rsidRPr="00247EC6" w:rsidRDefault="00E13716" w:rsidP="00E13716">
      <w:pPr>
        <w:jc w:val="both"/>
        <w:rPr>
          <w:sz w:val="24"/>
          <w:szCs w:val="24"/>
        </w:rPr>
      </w:pPr>
    </w:p>
    <w:p w:rsidR="00E13716" w:rsidRPr="00247EC6" w:rsidRDefault="00E13716" w:rsidP="00E13716">
      <w:pPr>
        <w:jc w:val="both"/>
        <w:rPr>
          <w:sz w:val="24"/>
          <w:szCs w:val="24"/>
        </w:rPr>
      </w:pPr>
      <w:r w:rsidRPr="00247EC6">
        <w:rPr>
          <w:sz w:val="24"/>
          <w:szCs w:val="24"/>
        </w:rPr>
        <w:t>6.</w:t>
      </w:r>
      <w:r w:rsidRPr="00247EC6">
        <w:rPr>
          <w:sz w:val="24"/>
          <w:szCs w:val="24"/>
        </w:rPr>
        <w:tab/>
        <w:t>Порядок сбора, хранения, передачи и других видов обработки персональных данных 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rsidR="00E13716" w:rsidRPr="00247EC6" w:rsidRDefault="00E13716" w:rsidP="00E13716">
      <w:pPr>
        <w:jc w:val="both"/>
        <w:rPr>
          <w:sz w:val="24"/>
          <w:szCs w:val="24"/>
        </w:rPr>
      </w:pPr>
      <w:r w:rsidRPr="00247EC6">
        <w:rPr>
          <w:sz w:val="24"/>
          <w:szCs w:val="24"/>
        </w:rPr>
        <w:t>6.1.</w:t>
      </w:r>
      <w:r w:rsidRPr="00247EC6">
        <w:rPr>
          <w:sz w:val="24"/>
          <w:szCs w:val="24"/>
        </w:rPr>
        <w:tab/>
        <w:t>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rsidR="00E13716" w:rsidRPr="00247EC6" w:rsidRDefault="00E13716" w:rsidP="00E13716">
      <w:pPr>
        <w:jc w:val="both"/>
        <w:rPr>
          <w:sz w:val="24"/>
          <w:szCs w:val="24"/>
        </w:rPr>
      </w:pPr>
      <w:r w:rsidRPr="00247EC6">
        <w:rPr>
          <w:sz w:val="24"/>
          <w:szCs w:val="24"/>
        </w:rPr>
        <w:t>6.2.</w:t>
      </w:r>
      <w:r w:rsidRPr="00247EC6">
        <w:rPr>
          <w:sz w:val="24"/>
          <w:szCs w:val="24"/>
        </w:rPr>
        <w:tab/>
        <w:t>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w:t>
      </w:r>
      <w:r w:rsidRPr="00247EC6">
        <w:rPr>
          <w:sz w:val="24"/>
          <w:szCs w:val="24"/>
        </w:rPr>
        <w:tab/>
        <w:t>или</w:t>
      </w:r>
      <w:r w:rsidRPr="00247EC6">
        <w:rPr>
          <w:sz w:val="24"/>
          <w:szCs w:val="24"/>
        </w:rPr>
        <w:tab/>
        <w:t>по</w:t>
      </w:r>
      <w:r w:rsidRPr="00247EC6">
        <w:rPr>
          <w:sz w:val="24"/>
          <w:szCs w:val="24"/>
        </w:rPr>
        <w:tab/>
        <w:t>отдельному</w:t>
      </w:r>
      <w:r w:rsidRPr="00247EC6">
        <w:rPr>
          <w:sz w:val="24"/>
          <w:szCs w:val="24"/>
        </w:rPr>
        <w:tab/>
        <w:t>разрешению</w:t>
      </w:r>
      <w:r w:rsidRPr="00247EC6">
        <w:rPr>
          <w:sz w:val="24"/>
          <w:szCs w:val="24"/>
        </w:rPr>
        <w:tab/>
        <w:t>Пользователя.</w:t>
      </w:r>
    </w:p>
    <w:p w:rsidR="00E13716" w:rsidRPr="00247EC6" w:rsidRDefault="00E13716" w:rsidP="00E13716">
      <w:pPr>
        <w:jc w:val="both"/>
        <w:rPr>
          <w:sz w:val="24"/>
          <w:szCs w:val="24"/>
        </w:rPr>
      </w:pPr>
      <w:r w:rsidRPr="00247EC6">
        <w:rPr>
          <w:sz w:val="24"/>
          <w:szCs w:val="24"/>
        </w:rPr>
        <w:t>6.3.</w:t>
      </w:r>
      <w:r w:rsidRPr="00247EC6">
        <w:rPr>
          <w:sz w:val="24"/>
          <w:szCs w:val="24"/>
        </w:rPr>
        <w:tab/>
        <w:t>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w:t>
      </w:r>
      <w:r w:rsidR="00EB0796">
        <w:rPr>
          <w:sz w:val="24"/>
          <w:szCs w:val="24"/>
        </w:rPr>
        <w:t>рес электронной почты Оператора</w:t>
      </w:r>
      <w:r w:rsidRPr="00247EC6">
        <w:rPr>
          <w:sz w:val="24"/>
          <w:szCs w:val="24"/>
        </w:rPr>
        <w:t xml:space="preserve"> с пометкой «</w:t>
      </w:r>
      <w:r w:rsidR="00515F6C" w:rsidRPr="00247EC6">
        <w:rPr>
          <w:sz w:val="24"/>
          <w:szCs w:val="24"/>
        </w:rPr>
        <w:t>Обновление</w:t>
      </w:r>
      <w:r w:rsidRPr="00247EC6">
        <w:rPr>
          <w:sz w:val="24"/>
          <w:szCs w:val="24"/>
        </w:rPr>
        <w:t xml:space="preserve"> персональных данных».</w:t>
      </w:r>
    </w:p>
    <w:p w:rsidR="00E13716" w:rsidRPr="00247EC6" w:rsidRDefault="00E13716" w:rsidP="00E13716">
      <w:pPr>
        <w:jc w:val="both"/>
        <w:rPr>
          <w:sz w:val="24"/>
          <w:szCs w:val="24"/>
        </w:rPr>
      </w:pPr>
    </w:p>
    <w:p w:rsidR="00E13716" w:rsidRPr="00247EC6" w:rsidRDefault="00E13716" w:rsidP="00E13716">
      <w:pPr>
        <w:jc w:val="both"/>
        <w:rPr>
          <w:sz w:val="24"/>
          <w:szCs w:val="24"/>
        </w:rPr>
      </w:pPr>
      <w:r w:rsidRPr="00247EC6">
        <w:rPr>
          <w:sz w:val="24"/>
          <w:szCs w:val="24"/>
        </w:rPr>
        <w:t>7.</w:t>
      </w:r>
      <w:r w:rsidRPr="00247EC6">
        <w:rPr>
          <w:sz w:val="24"/>
          <w:szCs w:val="24"/>
        </w:rPr>
        <w:tab/>
        <w:t>Заключительные положения</w:t>
      </w:r>
    </w:p>
    <w:p w:rsidR="00E13716" w:rsidRPr="00247EC6" w:rsidRDefault="00E13716" w:rsidP="00E13716">
      <w:pPr>
        <w:jc w:val="both"/>
        <w:rPr>
          <w:sz w:val="24"/>
          <w:szCs w:val="24"/>
        </w:rPr>
      </w:pPr>
      <w:r w:rsidRPr="00247EC6">
        <w:rPr>
          <w:sz w:val="24"/>
          <w:szCs w:val="24"/>
        </w:rPr>
        <w:t>7.1.</w:t>
      </w:r>
      <w:r w:rsidRPr="00247EC6">
        <w:rPr>
          <w:sz w:val="24"/>
          <w:szCs w:val="24"/>
        </w:rPr>
        <w:tab/>
        <w:t>Пользователь может получить любые разъяснения по интересующим вопросам, касающимся обработки его персональных данных, обратившись к Операт</w:t>
      </w:r>
      <w:r w:rsidR="00EB0796">
        <w:rPr>
          <w:sz w:val="24"/>
          <w:szCs w:val="24"/>
        </w:rPr>
        <w:t>ору с помощью электронной почты</w:t>
      </w:r>
      <w:bookmarkStart w:id="0" w:name="_GoBack"/>
      <w:bookmarkEnd w:id="0"/>
      <w:r w:rsidRPr="00247EC6">
        <w:rPr>
          <w:sz w:val="24"/>
          <w:szCs w:val="24"/>
        </w:rPr>
        <w:t>.</w:t>
      </w:r>
    </w:p>
    <w:p w:rsidR="00E13716" w:rsidRDefault="00E13716" w:rsidP="00E13716">
      <w:pPr>
        <w:jc w:val="both"/>
        <w:rPr>
          <w:sz w:val="24"/>
          <w:szCs w:val="24"/>
        </w:rPr>
      </w:pPr>
      <w:r w:rsidRPr="00247EC6">
        <w:rPr>
          <w:sz w:val="24"/>
          <w:szCs w:val="24"/>
        </w:rPr>
        <w:t>7.2.</w:t>
      </w:r>
      <w:r w:rsidRPr="00247EC6">
        <w:rPr>
          <w:sz w:val="24"/>
          <w:szCs w:val="24"/>
        </w:rPr>
        <w:tab/>
        <w:t>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rsidR="000C5D60" w:rsidRDefault="000C5D60" w:rsidP="00E13716">
      <w:pPr>
        <w:jc w:val="both"/>
        <w:rPr>
          <w:sz w:val="24"/>
          <w:szCs w:val="24"/>
        </w:rPr>
      </w:pPr>
    </w:p>
    <w:p w:rsidR="000C5D60" w:rsidRDefault="000C5D60" w:rsidP="00E13716">
      <w:pPr>
        <w:jc w:val="both"/>
        <w:rPr>
          <w:sz w:val="24"/>
          <w:szCs w:val="24"/>
        </w:rPr>
      </w:pPr>
    </w:p>
    <w:p w:rsidR="000C5D60" w:rsidRPr="00247EC6" w:rsidRDefault="000C5D60" w:rsidP="00E13716">
      <w:pPr>
        <w:jc w:val="both"/>
        <w:rPr>
          <w:sz w:val="24"/>
          <w:szCs w:val="24"/>
        </w:rPr>
      </w:pPr>
    </w:p>
    <w:p w:rsidR="00E13716" w:rsidRPr="007E0671" w:rsidRDefault="00E13716" w:rsidP="002252E6">
      <w:pPr>
        <w:jc w:val="both"/>
        <w:rPr>
          <w:sz w:val="24"/>
          <w:szCs w:val="24"/>
          <w:highlight w:val="yellow"/>
        </w:rPr>
      </w:pPr>
    </w:p>
    <w:p w:rsidR="00F74834" w:rsidRPr="007E0671" w:rsidRDefault="00F74834" w:rsidP="002252E6">
      <w:pPr>
        <w:jc w:val="both"/>
        <w:rPr>
          <w:sz w:val="24"/>
          <w:szCs w:val="24"/>
          <w:highlight w:val="yellow"/>
        </w:rPr>
      </w:pPr>
    </w:p>
    <w:p w:rsidR="00F74834" w:rsidRPr="007E0671" w:rsidRDefault="00F74834" w:rsidP="002252E6">
      <w:pPr>
        <w:jc w:val="both"/>
        <w:rPr>
          <w:sz w:val="24"/>
          <w:szCs w:val="24"/>
          <w:highlight w:val="yellow"/>
        </w:rPr>
      </w:pPr>
    </w:p>
    <w:p w:rsidR="00997CDA" w:rsidRPr="007E0671" w:rsidRDefault="00997CDA" w:rsidP="00997CDA">
      <w:pPr>
        <w:jc w:val="both"/>
        <w:rPr>
          <w:sz w:val="24"/>
          <w:szCs w:val="24"/>
        </w:rPr>
      </w:pPr>
      <w:r w:rsidRPr="007E0671">
        <w:rPr>
          <w:sz w:val="24"/>
          <w:szCs w:val="24"/>
        </w:rPr>
        <w:t>ИНДИВИДУАЛЬНЫЙ ПРЕДПРИНИМАТЕЛЬ</w:t>
      </w:r>
    </w:p>
    <w:p w:rsidR="00997CDA" w:rsidRPr="007E0671" w:rsidRDefault="00997CDA" w:rsidP="00997CDA">
      <w:pPr>
        <w:jc w:val="both"/>
        <w:rPr>
          <w:sz w:val="24"/>
          <w:szCs w:val="24"/>
        </w:rPr>
      </w:pPr>
      <w:r w:rsidRPr="007E0671">
        <w:rPr>
          <w:sz w:val="24"/>
          <w:szCs w:val="24"/>
        </w:rPr>
        <w:t>АБДУЛНАСЫРОВ РУСЛАН МАВЛЕТДИНОВИЧ</w:t>
      </w:r>
    </w:p>
    <w:p w:rsidR="00997CDA" w:rsidRPr="007E0671" w:rsidRDefault="00997CDA" w:rsidP="00997CDA">
      <w:pPr>
        <w:jc w:val="both"/>
        <w:rPr>
          <w:sz w:val="24"/>
          <w:szCs w:val="24"/>
        </w:rPr>
      </w:pPr>
      <w:r w:rsidRPr="007E0671">
        <w:rPr>
          <w:sz w:val="24"/>
          <w:szCs w:val="24"/>
        </w:rPr>
        <w:t>ИНН 026700198825</w:t>
      </w:r>
    </w:p>
    <w:p w:rsidR="00997CDA" w:rsidRPr="007E0671" w:rsidRDefault="00997CDA" w:rsidP="00997CDA">
      <w:pPr>
        <w:jc w:val="both"/>
        <w:rPr>
          <w:sz w:val="24"/>
          <w:szCs w:val="24"/>
        </w:rPr>
      </w:pPr>
      <w:r w:rsidRPr="007E0671">
        <w:rPr>
          <w:sz w:val="24"/>
          <w:szCs w:val="24"/>
        </w:rPr>
        <w:t>Рас</w:t>
      </w:r>
      <w:r w:rsidR="00281785">
        <w:rPr>
          <w:sz w:val="24"/>
          <w:szCs w:val="24"/>
        </w:rPr>
        <w:t>четный счет 40802810500004260572</w:t>
      </w:r>
    </w:p>
    <w:p w:rsidR="00997CDA" w:rsidRPr="007E0671" w:rsidRDefault="00997CDA" w:rsidP="00997CDA">
      <w:pPr>
        <w:jc w:val="both"/>
        <w:rPr>
          <w:sz w:val="24"/>
          <w:szCs w:val="24"/>
        </w:rPr>
      </w:pPr>
      <w:r w:rsidRPr="007E0671">
        <w:rPr>
          <w:sz w:val="24"/>
          <w:szCs w:val="24"/>
        </w:rPr>
        <w:t>Банк АО "ТИНЬКОФФ БАНК"</w:t>
      </w:r>
    </w:p>
    <w:p w:rsidR="00997CDA" w:rsidRPr="007E0671" w:rsidRDefault="00997CDA" w:rsidP="00997CDA">
      <w:pPr>
        <w:jc w:val="both"/>
        <w:rPr>
          <w:sz w:val="24"/>
          <w:szCs w:val="24"/>
        </w:rPr>
      </w:pPr>
      <w:r w:rsidRPr="007E0671">
        <w:rPr>
          <w:sz w:val="24"/>
          <w:szCs w:val="24"/>
        </w:rPr>
        <w:t>Юридический адрес банка Москва, 127287, ул. 2-я Хуторская, д. 38А, стр. 26</w:t>
      </w:r>
    </w:p>
    <w:p w:rsidR="00997CDA" w:rsidRPr="007E0671" w:rsidRDefault="00997CDA" w:rsidP="00997CDA">
      <w:pPr>
        <w:jc w:val="both"/>
        <w:rPr>
          <w:sz w:val="24"/>
          <w:szCs w:val="24"/>
        </w:rPr>
      </w:pPr>
      <w:r w:rsidRPr="007E0671">
        <w:rPr>
          <w:sz w:val="24"/>
          <w:szCs w:val="24"/>
        </w:rPr>
        <w:t>Корр. счет банка 30101810145250000974</w:t>
      </w:r>
    </w:p>
    <w:p w:rsidR="00997CDA" w:rsidRPr="007E0671" w:rsidRDefault="00997CDA" w:rsidP="00997CDA">
      <w:pPr>
        <w:jc w:val="both"/>
        <w:rPr>
          <w:sz w:val="24"/>
          <w:szCs w:val="24"/>
        </w:rPr>
      </w:pPr>
      <w:r w:rsidRPr="007E0671">
        <w:rPr>
          <w:sz w:val="24"/>
          <w:szCs w:val="24"/>
        </w:rPr>
        <w:t>ИНН банка 7710140679</w:t>
      </w:r>
    </w:p>
    <w:p w:rsidR="00D371CA" w:rsidRPr="007E0671" w:rsidRDefault="00997CDA" w:rsidP="00997CDA">
      <w:pPr>
        <w:jc w:val="both"/>
        <w:rPr>
          <w:sz w:val="24"/>
          <w:szCs w:val="24"/>
        </w:rPr>
      </w:pPr>
      <w:r w:rsidRPr="007E0671">
        <w:rPr>
          <w:sz w:val="24"/>
          <w:szCs w:val="24"/>
        </w:rPr>
        <w:t>БИК банка 044525974</w:t>
      </w:r>
    </w:p>
    <w:p w:rsidR="00997CDA" w:rsidRPr="007E0671" w:rsidRDefault="00C6721F" w:rsidP="00997CDA">
      <w:pPr>
        <w:jc w:val="both"/>
        <w:rPr>
          <w:sz w:val="24"/>
          <w:szCs w:val="24"/>
        </w:rPr>
      </w:pPr>
      <w:r w:rsidRPr="007E0671">
        <w:rPr>
          <w:sz w:val="24"/>
          <w:szCs w:val="24"/>
        </w:rPr>
        <w:t>Исполнитель:</w:t>
      </w:r>
      <w:r w:rsidR="00997CDA" w:rsidRPr="007E0671">
        <w:rPr>
          <w:sz w:val="24"/>
          <w:szCs w:val="24"/>
        </w:rPr>
        <w:t xml:space="preserve"> ___________________/Р.М.Абдулнасыров</w:t>
      </w:r>
    </w:p>
    <w:p w:rsidR="00997CDA" w:rsidRPr="007E0671" w:rsidRDefault="00997CDA" w:rsidP="00997CDA">
      <w:pPr>
        <w:jc w:val="both"/>
        <w:rPr>
          <w:color w:val="FF0000"/>
          <w:sz w:val="24"/>
          <w:szCs w:val="24"/>
        </w:rPr>
      </w:pPr>
    </w:p>
    <w:p w:rsidR="00D371CA" w:rsidRPr="007E0671" w:rsidRDefault="00D371CA" w:rsidP="002252E6">
      <w:pPr>
        <w:jc w:val="both"/>
        <w:rPr>
          <w:sz w:val="24"/>
          <w:szCs w:val="24"/>
        </w:rPr>
      </w:pPr>
    </w:p>
    <w:p w:rsidR="00D371CA" w:rsidRPr="007E0671" w:rsidRDefault="00D371CA" w:rsidP="002252E6">
      <w:pPr>
        <w:jc w:val="both"/>
        <w:rPr>
          <w:sz w:val="24"/>
          <w:szCs w:val="24"/>
        </w:rPr>
      </w:pPr>
    </w:p>
    <w:p w:rsidR="00D371CA" w:rsidRPr="007E0671" w:rsidRDefault="00D371CA" w:rsidP="002252E6">
      <w:pPr>
        <w:jc w:val="both"/>
        <w:rPr>
          <w:sz w:val="24"/>
          <w:szCs w:val="24"/>
        </w:rPr>
      </w:pPr>
    </w:p>
    <w:p w:rsidR="00951D78" w:rsidRPr="007E0671" w:rsidRDefault="00C6721F" w:rsidP="00247EC6">
      <w:pPr>
        <w:jc w:val="both"/>
        <w:rPr>
          <w:b/>
          <w:sz w:val="24"/>
          <w:szCs w:val="24"/>
        </w:rPr>
      </w:pPr>
      <w:r w:rsidRPr="007E0671">
        <w:rPr>
          <w:sz w:val="24"/>
          <w:szCs w:val="24"/>
        </w:rPr>
        <w:tab/>
      </w:r>
      <w:r w:rsidR="00247EC6">
        <w:rPr>
          <w:sz w:val="24"/>
          <w:szCs w:val="24"/>
        </w:rPr>
        <w:t xml:space="preserve">                </w:t>
      </w:r>
      <w:r w:rsidR="00951D78" w:rsidRPr="007E0671">
        <w:rPr>
          <w:b/>
          <w:sz w:val="24"/>
          <w:szCs w:val="24"/>
        </w:rPr>
        <w:t xml:space="preserve">Приложение № </w:t>
      </w:r>
      <w:r w:rsidR="000E095D" w:rsidRPr="007E0671">
        <w:rPr>
          <w:b/>
          <w:sz w:val="24"/>
          <w:szCs w:val="24"/>
        </w:rPr>
        <w:t>2</w:t>
      </w:r>
      <w:r w:rsidR="00951D78" w:rsidRPr="007E0671">
        <w:rPr>
          <w:b/>
          <w:sz w:val="24"/>
          <w:szCs w:val="24"/>
        </w:rPr>
        <w:t xml:space="preserve"> к Договору оказания услуг по поиску и подбору ТС</w:t>
      </w:r>
    </w:p>
    <w:p w:rsidR="00951D78" w:rsidRPr="007E0671" w:rsidRDefault="00951D78" w:rsidP="00951D78">
      <w:pPr>
        <w:jc w:val="both"/>
        <w:rPr>
          <w:sz w:val="24"/>
          <w:szCs w:val="24"/>
        </w:rPr>
      </w:pPr>
    </w:p>
    <w:p w:rsidR="00951D78" w:rsidRPr="007E0671" w:rsidRDefault="00951D78" w:rsidP="00951D78">
      <w:pPr>
        <w:jc w:val="center"/>
        <w:rPr>
          <w:sz w:val="24"/>
          <w:szCs w:val="24"/>
        </w:rPr>
      </w:pPr>
      <w:r w:rsidRPr="007E0671">
        <w:rPr>
          <w:sz w:val="24"/>
          <w:szCs w:val="24"/>
        </w:rPr>
        <w:t>ЗАЯВКА НА ПОДБОР ТРАНСПОРТНОГО СРЕДСТВА</w:t>
      </w:r>
    </w:p>
    <w:p w:rsidR="00951D78" w:rsidRPr="007E0671" w:rsidRDefault="00951D78" w:rsidP="00951D78">
      <w:pPr>
        <w:jc w:val="both"/>
        <w:rPr>
          <w:sz w:val="24"/>
          <w:szCs w:val="24"/>
        </w:rPr>
      </w:pPr>
    </w:p>
    <w:p w:rsidR="00951D78" w:rsidRPr="007E0671" w:rsidRDefault="00997CDA" w:rsidP="00951D78">
      <w:pPr>
        <w:jc w:val="both"/>
        <w:rPr>
          <w:sz w:val="24"/>
          <w:szCs w:val="24"/>
        </w:rPr>
      </w:pPr>
      <w:r w:rsidRPr="007E0671">
        <w:rPr>
          <w:sz w:val="24"/>
          <w:szCs w:val="24"/>
        </w:rPr>
        <w:t>Индивидуальный предприниматель Абдулнасыров</w:t>
      </w:r>
      <w:r w:rsidR="00247EC6">
        <w:rPr>
          <w:sz w:val="24"/>
          <w:szCs w:val="24"/>
        </w:rPr>
        <w:t xml:space="preserve"> Руслан Мавлетдинович именуемый</w:t>
      </w:r>
      <w:r w:rsidRPr="007E0671">
        <w:rPr>
          <w:sz w:val="24"/>
          <w:szCs w:val="24"/>
        </w:rPr>
        <w:t xml:space="preserve"> в   дальнейшем «Исполнитель» в лице Абдулнасырова Руслана Мавлетдиновича, действующего на основании сведений о государственной регистрации физического лица в качестве индивидуального предпринимателя, содержащихся в Выписке из Единого государственного реестра индивидуальных предпринимателей ОГРНИП: 320169000109336 от 21.09.2020 г. </w:t>
      </w:r>
      <w:r w:rsidR="00951D78" w:rsidRPr="007E0671">
        <w:rPr>
          <w:sz w:val="24"/>
          <w:szCs w:val="24"/>
        </w:rPr>
        <w:t>и</w:t>
      </w:r>
    </w:p>
    <w:p w:rsidR="00951D78" w:rsidRPr="007E0671" w:rsidRDefault="00951D78" w:rsidP="00951D78">
      <w:pPr>
        <w:jc w:val="both"/>
        <w:rPr>
          <w:sz w:val="24"/>
          <w:szCs w:val="24"/>
        </w:rPr>
      </w:pPr>
      <w:r w:rsidRPr="007E0671">
        <w:rPr>
          <w:sz w:val="24"/>
          <w:szCs w:val="24"/>
        </w:rPr>
        <w:t xml:space="preserve"> </w:t>
      </w:r>
      <w:r w:rsidRPr="007E0671">
        <w:rPr>
          <w:sz w:val="24"/>
          <w:szCs w:val="24"/>
        </w:rPr>
        <w:tab/>
        <w:t>, именуемый(ая) в дальнейшем «Заказчик», подписали настоящую заявку по поиску и подбору для Заказчика транспортного средства (ТС), соответствующего следующим критериям:</w:t>
      </w:r>
    </w:p>
    <w:p w:rsidR="00951D78" w:rsidRPr="007E0671" w:rsidRDefault="00951D78" w:rsidP="00951D78">
      <w:pPr>
        <w:jc w:val="both"/>
        <w:rPr>
          <w:sz w:val="24"/>
          <w:szCs w:val="24"/>
        </w:rPr>
      </w:pPr>
    </w:p>
    <w:p w:rsidR="00951D78" w:rsidRPr="007E0671" w:rsidRDefault="00951D78" w:rsidP="00951D78">
      <w:pPr>
        <w:jc w:val="both"/>
        <w:rPr>
          <w:sz w:val="24"/>
          <w:szCs w:val="24"/>
        </w:rPr>
      </w:pPr>
    </w:p>
    <w:tbl>
      <w:tblPr>
        <w:tblStyle w:val="a6"/>
        <w:tblW w:w="0" w:type="auto"/>
        <w:tblLook w:val="04A0" w:firstRow="1" w:lastRow="0" w:firstColumn="1" w:lastColumn="0" w:noHBand="0" w:noVBand="1"/>
      </w:tblPr>
      <w:tblGrid>
        <w:gridCol w:w="5496"/>
        <w:gridCol w:w="5414"/>
      </w:tblGrid>
      <w:tr w:rsidR="00951D78" w:rsidRPr="007E0671" w:rsidTr="00951D78">
        <w:tc>
          <w:tcPr>
            <w:tcW w:w="5568" w:type="dxa"/>
          </w:tcPr>
          <w:p w:rsidR="00951D78" w:rsidRPr="007E0671" w:rsidRDefault="00951D78" w:rsidP="00951D78">
            <w:pPr>
              <w:jc w:val="both"/>
              <w:rPr>
                <w:sz w:val="24"/>
                <w:szCs w:val="24"/>
              </w:rPr>
            </w:pPr>
            <w:r w:rsidRPr="007E0671">
              <w:rPr>
                <w:sz w:val="24"/>
                <w:szCs w:val="24"/>
              </w:rPr>
              <w:t>Марка, модель</w:t>
            </w:r>
            <w:r w:rsidRPr="007E0671">
              <w:rPr>
                <w:sz w:val="24"/>
                <w:szCs w:val="24"/>
              </w:rPr>
              <w:tab/>
            </w:r>
          </w:p>
          <w:p w:rsidR="00951D78" w:rsidRPr="007E0671" w:rsidRDefault="00951D78" w:rsidP="00951D78">
            <w:pPr>
              <w:jc w:val="both"/>
              <w:rPr>
                <w:sz w:val="24"/>
                <w:szCs w:val="24"/>
              </w:rPr>
            </w:pP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Максимальная стоимость</w:t>
            </w: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Количество владельцев по ПТС</w:t>
            </w: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Год выпуска, от</w:t>
            </w:r>
            <w:r w:rsidRPr="007E0671">
              <w:rPr>
                <w:sz w:val="24"/>
                <w:szCs w:val="24"/>
              </w:rPr>
              <w:tab/>
            </w:r>
          </w:p>
          <w:p w:rsidR="00951D78" w:rsidRPr="007E0671" w:rsidRDefault="00951D78" w:rsidP="00951D78">
            <w:pPr>
              <w:jc w:val="both"/>
              <w:rPr>
                <w:sz w:val="24"/>
                <w:szCs w:val="24"/>
              </w:rPr>
            </w:pP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Максимальный пробег, до</w:t>
            </w:r>
            <w:r w:rsidRPr="007E0671">
              <w:rPr>
                <w:sz w:val="24"/>
                <w:szCs w:val="24"/>
              </w:rPr>
              <w:tab/>
            </w:r>
          </w:p>
          <w:p w:rsidR="00951D78" w:rsidRPr="007E0671" w:rsidRDefault="00951D78" w:rsidP="00951D78">
            <w:pPr>
              <w:jc w:val="both"/>
              <w:rPr>
                <w:sz w:val="24"/>
                <w:szCs w:val="24"/>
              </w:rPr>
            </w:pP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Тип двигателя</w:t>
            </w:r>
            <w:r w:rsidRPr="007E0671">
              <w:rPr>
                <w:sz w:val="24"/>
                <w:szCs w:val="24"/>
              </w:rPr>
              <w:tab/>
            </w:r>
          </w:p>
          <w:p w:rsidR="00951D78" w:rsidRPr="007E0671" w:rsidRDefault="00951D78" w:rsidP="00951D78">
            <w:pPr>
              <w:jc w:val="both"/>
              <w:rPr>
                <w:sz w:val="24"/>
                <w:szCs w:val="24"/>
              </w:rPr>
            </w:pP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Тип КПП (АКПП/МКПП/Робот/CVT)</w:t>
            </w:r>
            <w:r w:rsidRPr="007E0671">
              <w:rPr>
                <w:sz w:val="24"/>
                <w:szCs w:val="24"/>
              </w:rPr>
              <w:tab/>
            </w:r>
          </w:p>
          <w:p w:rsidR="00951D78" w:rsidRPr="007E0671" w:rsidRDefault="00951D78" w:rsidP="00951D78">
            <w:pPr>
              <w:jc w:val="both"/>
              <w:rPr>
                <w:sz w:val="24"/>
                <w:szCs w:val="24"/>
              </w:rPr>
            </w:pP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Тип привода</w:t>
            </w:r>
            <w:r w:rsidRPr="007E0671">
              <w:rPr>
                <w:sz w:val="24"/>
                <w:szCs w:val="24"/>
              </w:rPr>
              <w:tab/>
            </w:r>
          </w:p>
          <w:p w:rsidR="00951D78" w:rsidRPr="007E0671" w:rsidRDefault="00951D78" w:rsidP="00951D78">
            <w:pPr>
              <w:jc w:val="both"/>
              <w:rPr>
                <w:sz w:val="24"/>
                <w:szCs w:val="24"/>
              </w:rPr>
            </w:pP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Кузов</w:t>
            </w:r>
            <w:r w:rsidRPr="007E0671">
              <w:rPr>
                <w:sz w:val="24"/>
                <w:szCs w:val="24"/>
              </w:rPr>
              <w:tab/>
            </w:r>
          </w:p>
          <w:p w:rsidR="00951D78" w:rsidRPr="007E0671" w:rsidRDefault="00951D78" w:rsidP="00951D78">
            <w:pPr>
              <w:jc w:val="both"/>
              <w:rPr>
                <w:sz w:val="24"/>
                <w:szCs w:val="24"/>
              </w:rPr>
            </w:pP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Цвет кузова</w:t>
            </w: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Комплектация автомобиля</w:t>
            </w:r>
          </w:p>
        </w:tc>
        <w:tc>
          <w:tcPr>
            <w:tcW w:w="5568" w:type="dxa"/>
          </w:tcPr>
          <w:p w:rsidR="00951D78" w:rsidRPr="007E0671" w:rsidRDefault="00951D78" w:rsidP="00951D78">
            <w:pPr>
              <w:jc w:val="both"/>
              <w:rPr>
                <w:sz w:val="24"/>
                <w:szCs w:val="24"/>
              </w:rPr>
            </w:pPr>
          </w:p>
        </w:tc>
      </w:tr>
      <w:tr w:rsidR="00951D78" w:rsidRPr="007E0671" w:rsidTr="00951D78">
        <w:tc>
          <w:tcPr>
            <w:tcW w:w="5568" w:type="dxa"/>
          </w:tcPr>
          <w:p w:rsidR="00951D78" w:rsidRPr="007E0671" w:rsidRDefault="00951D78" w:rsidP="00951D78">
            <w:pPr>
              <w:jc w:val="both"/>
              <w:rPr>
                <w:sz w:val="24"/>
                <w:szCs w:val="24"/>
              </w:rPr>
            </w:pPr>
            <w:r w:rsidRPr="007E0671">
              <w:rPr>
                <w:sz w:val="24"/>
                <w:szCs w:val="24"/>
              </w:rPr>
              <w:t>Дополнительные пожелания Клиента</w:t>
            </w:r>
          </w:p>
        </w:tc>
        <w:tc>
          <w:tcPr>
            <w:tcW w:w="5568" w:type="dxa"/>
          </w:tcPr>
          <w:p w:rsidR="00951D78" w:rsidRPr="007E0671" w:rsidRDefault="00951D78" w:rsidP="00951D78">
            <w:pPr>
              <w:jc w:val="both"/>
              <w:rPr>
                <w:sz w:val="24"/>
                <w:szCs w:val="24"/>
              </w:rPr>
            </w:pPr>
          </w:p>
        </w:tc>
      </w:tr>
    </w:tbl>
    <w:p w:rsidR="00951D78" w:rsidRPr="007E0671" w:rsidRDefault="00951D78" w:rsidP="00951D78">
      <w:pPr>
        <w:jc w:val="both"/>
        <w:rPr>
          <w:sz w:val="24"/>
          <w:szCs w:val="24"/>
        </w:rPr>
      </w:pPr>
    </w:p>
    <w:p w:rsidR="00951D78" w:rsidRPr="007E0671" w:rsidRDefault="00951D78" w:rsidP="00951D78">
      <w:pPr>
        <w:jc w:val="both"/>
        <w:rPr>
          <w:sz w:val="24"/>
          <w:szCs w:val="24"/>
        </w:rPr>
      </w:pPr>
      <w:r w:rsidRPr="007E0671">
        <w:rPr>
          <w:sz w:val="24"/>
          <w:szCs w:val="24"/>
        </w:rPr>
        <w:tab/>
      </w:r>
    </w:p>
    <w:p w:rsidR="00951D78" w:rsidRPr="007E0671" w:rsidRDefault="00951D78" w:rsidP="00951D78">
      <w:pPr>
        <w:jc w:val="both"/>
        <w:rPr>
          <w:sz w:val="24"/>
          <w:szCs w:val="24"/>
        </w:rPr>
      </w:pPr>
      <w:r w:rsidRPr="007E0671">
        <w:rPr>
          <w:sz w:val="24"/>
          <w:szCs w:val="24"/>
        </w:rPr>
        <w:tab/>
      </w:r>
    </w:p>
    <w:p w:rsidR="00281785" w:rsidRPr="007E0671" w:rsidRDefault="00951D78" w:rsidP="00281785">
      <w:pPr>
        <w:jc w:val="both"/>
        <w:rPr>
          <w:sz w:val="24"/>
          <w:szCs w:val="24"/>
        </w:rPr>
      </w:pPr>
      <w:r w:rsidRPr="007E0671">
        <w:rPr>
          <w:sz w:val="24"/>
          <w:szCs w:val="24"/>
        </w:rPr>
        <w:tab/>
      </w:r>
      <w:r w:rsidR="00281785" w:rsidRPr="007E0671">
        <w:rPr>
          <w:sz w:val="24"/>
          <w:szCs w:val="24"/>
        </w:rPr>
        <w:t>ИНДИВИДУАЛЬНЫЙ ПРЕДПРИНИМАТЕЛЬ</w:t>
      </w:r>
    </w:p>
    <w:p w:rsidR="00281785" w:rsidRPr="007E0671" w:rsidRDefault="00281785" w:rsidP="00281785">
      <w:pPr>
        <w:jc w:val="both"/>
        <w:rPr>
          <w:sz w:val="24"/>
          <w:szCs w:val="24"/>
        </w:rPr>
      </w:pPr>
      <w:r w:rsidRPr="007E0671">
        <w:rPr>
          <w:sz w:val="24"/>
          <w:szCs w:val="24"/>
        </w:rPr>
        <w:t>АБДУЛНАСЫРОВ РУСЛАН МАВЛЕТДИНОВИЧ</w:t>
      </w:r>
    </w:p>
    <w:p w:rsidR="00281785" w:rsidRPr="007E0671" w:rsidRDefault="00281785" w:rsidP="00281785">
      <w:pPr>
        <w:jc w:val="both"/>
        <w:rPr>
          <w:sz w:val="24"/>
          <w:szCs w:val="24"/>
        </w:rPr>
      </w:pPr>
      <w:r w:rsidRPr="007E0671">
        <w:rPr>
          <w:sz w:val="24"/>
          <w:szCs w:val="24"/>
        </w:rPr>
        <w:t>ИНН 026700198825</w:t>
      </w:r>
    </w:p>
    <w:p w:rsidR="00281785" w:rsidRPr="007E0671" w:rsidRDefault="00281785" w:rsidP="00281785">
      <w:pPr>
        <w:jc w:val="both"/>
        <w:rPr>
          <w:sz w:val="24"/>
          <w:szCs w:val="24"/>
        </w:rPr>
      </w:pPr>
      <w:r w:rsidRPr="007E0671">
        <w:rPr>
          <w:sz w:val="24"/>
          <w:szCs w:val="24"/>
        </w:rPr>
        <w:t>Рас</w:t>
      </w:r>
      <w:r>
        <w:rPr>
          <w:sz w:val="24"/>
          <w:szCs w:val="24"/>
        </w:rPr>
        <w:t>четный счет 40802810500004260572</w:t>
      </w:r>
    </w:p>
    <w:p w:rsidR="00281785" w:rsidRPr="007E0671" w:rsidRDefault="00281785" w:rsidP="00281785">
      <w:pPr>
        <w:jc w:val="both"/>
        <w:rPr>
          <w:sz w:val="24"/>
          <w:szCs w:val="24"/>
        </w:rPr>
      </w:pPr>
      <w:r w:rsidRPr="007E0671">
        <w:rPr>
          <w:sz w:val="24"/>
          <w:szCs w:val="24"/>
        </w:rPr>
        <w:t>Банк АО "ТИНЬКОФФ БАНК"</w:t>
      </w:r>
    </w:p>
    <w:p w:rsidR="00281785" w:rsidRPr="007E0671" w:rsidRDefault="00281785" w:rsidP="00281785">
      <w:pPr>
        <w:jc w:val="both"/>
        <w:rPr>
          <w:sz w:val="24"/>
          <w:szCs w:val="24"/>
        </w:rPr>
      </w:pPr>
      <w:r w:rsidRPr="007E0671">
        <w:rPr>
          <w:sz w:val="24"/>
          <w:szCs w:val="24"/>
        </w:rPr>
        <w:t>Юридический адрес банка Москва, 127287, ул. 2-я Хуторская, д. 38А, стр. 26</w:t>
      </w:r>
    </w:p>
    <w:p w:rsidR="00281785" w:rsidRPr="007E0671" w:rsidRDefault="00281785" w:rsidP="00281785">
      <w:pPr>
        <w:jc w:val="both"/>
        <w:rPr>
          <w:sz w:val="24"/>
          <w:szCs w:val="24"/>
        </w:rPr>
      </w:pPr>
      <w:r w:rsidRPr="007E0671">
        <w:rPr>
          <w:sz w:val="24"/>
          <w:szCs w:val="24"/>
        </w:rPr>
        <w:t>Корр. счет банка 30101810145250000974</w:t>
      </w:r>
    </w:p>
    <w:p w:rsidR="00281785" w:rsidRPr="007E0671" w:rsidRDefault="00281785" w:rsidP="00281785">
      <w:pPr>
        <w:jc w:val="both"/>
        <w:rPr>
          <w:sz w:val="24"/>
          <w:szCs w:val="24"/>
        </w:rPr>
      </w:pPr>
      <w:r w:rsidRPr="007E0671">
        <w:rPr>
          <w:sz w:val="24"/>
          <w:szCs w:val="24"/>
        </w:rPr>
        <w:t>ИНН банка 7710140679</w:t>
      </w:r>
    </w:p>
    <w:p w:rsidR="00281785" w:rsidRPr="007E0671" w:rsidRDefault="00281785" w:rsidP="00281785">
      <w:pPr>
        <w:jc w:val="both"/>
        <w:rPr>
          <w:sz w:val="24"/>
          <w:szCs w:val="24"/>
        </w:rPr>
      </w:pPr>
      <w:r w:rsidRPr="007E0671">
        <w:rPr>
          <w:sz w:val="24"/>
          <w:szCs w:val="24"/>
        </w:rPr>
        <w:t>БИК банка 044525974</w:t>
      </w:r>
    </w:p>
    <w:p w:rsidR="00951D78" w:rsidRPr="007E0671" w:rsidRDefault="00281785" w:rsidP="00281785">
      <w:pPr>
        <w:jc w:val="both"/>
        <w:rPr>
          <w:sz w:val="24"/>
          <w:szCs w:val="24"/>
        </w:rPr>
      </w:pPr>
      <w:r w:rsidRPr="007E0671">
        <w:rPr>
          <w:sz w:val="24"/>
          <w:szCs w:val="24"/>
        </w:rPr>
        <w:t>Исполнитель: ___________________/Р.М.Абдулнасыров</w:t>
      </w:r>
    </w:p>
    <w:p w:rsidR="00951D78" w:rsidRDefault="00951D78" w:rsidP="00951D78">
      <w:pPr>
        <w:jc w:val="both"/>
      </w:pPr>
      <w:r>
        <w:tab/>
      </w:r>
    </w:p>
    <w:p w:rsidR="00951D78" w:rsidRDefault="00951D78" w:rsidP="008512F3">
      <w:pPr>
        <w:jc w:val="both"/>
      </w:pPr>
      <w:r>
        <w:tab/>
      </w:r>
    </w:p>
    <w:sectPr w:rsidR="00951D78">
      <w:pgSz w:w="11900" w:h="16840"/>
      <w:pgMar w:top="540" w:right="480" w:bottom="280" w:left="5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2B69" w:rsidRDefault="00912B69">
      <w:r>
        <w:separator/>
      </w:r>
    </w:p>
  </w:endnote>
  <w:endnote w:type="continuationSeparator" w:id="0">
    <w:p w:rsidR="00912B69" w:rsidRDefault="00912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2B69" w:rsidRDefault="00912B69">
      <w:r>
        <w:separator/>
      </w:r>
    </w:p>
  </w:footnote>
  <w:footnote w:type="continuationSeparator" w:id="0">
    <w:p w:rsidR="00912B69" w:rsidRDefault="00912B6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3"/>
      <w:numFmt w:val="decimal"/>
      <w:lvlText w:val="%1"/>
      <w:lvlJc w:val="left"/>
      <w:pPr>
        <w:ind w:left="575" w:hanging="461"/>
        <w:jc w:val="left"/>
      </w:pPr>
      <w:rPr>
        <w:rFonts w:hint="default"/>
        <w:lang w:val="ru-RU" w:eastAsia="en-US" w:bidi="ar-SA"/>
      </w:rPr>
    </w:lvl>
    <w:lvl w:ilvl="1">
      <w:start w:val="1"/>
      <w:numFmt w:val="decimal"/>
      <w:lvlText w:val="%1.%2."/>
      <w:lvlJc w:val="left"/>
      <w:pPr>
        <w:ind w:left="575" w:hanging="461"/>
        <w:jc w:val="left"/>
      </w:pPr>
      <w:rPr>
        <w:rFonts w:ascii="Times New Roman" w:eastAsia="Times New Roman" w:hAnsi="Times New Roman" w:cs="Times New Roman" w:hint="default"/>
        <w:spacing w:val="-4"/>
        <w:w w:val="100"/>
        <w:sz w:val="26"/>
        <w:szCs w:val="26"/>
        <w:lang w:val="ru-RU" w:eastAsia="en-US" w:bidi="ar-SA"/>
      </w:rPr>
    </w:lvl>
    <w:lvl w:ilvl="2">
      <w:start w:val="1"/>
      <w:numFmt w:val="decimal"/>
      <w:lvlText w:val="%1.%2.%3."/>
      <w:lvlJc w:val="left"/>
      <w:pPr>
        <w:ind w:left="114" w:hanging="665"/>
        <w:jc w:val="left"/>
      </w:pPr>
      <w:rPr>
        <w:rFonts w:ascii="Times New Roman" w:eastAsia="Times New Roman" w:hAnsi="Times New Roman" w:cs="Times New Roman" w:hint="default"/>
        <w:spacing w:val="-4"/>
        <w:w w:val="100"/>
        <w:sz w:val="26"/>
        <w:szCs w:val="26"/>
        <w:lang w:val="ru-RU" w:eastAsia="en-US" w:bidi="ar-SA"/>
      </w:rPr>
    </w:lvl>
    <w:lvl w:ilvl="3">
      <w:numFmt w:val="bullet"/>
      <w:lvlText w:val="•"/>
      <w:lvlJc w:val="left"/>
      <w:pPr>
        <w:ind w:left="2877" w:hanging="665"/>
      </w:pPr>
      <w:rPr>
        <w:rFonts w:hint="default"/>
        <w:lang w:val="ru-RU" w:eastAsia="en-US" w:bidi="ar-SA"/>
      </w:rPr>
    </w:lvl>
    <w:lvl w:ilvl="4">
      <w:numFmt w:val="bullet"/>
      <w:lvlText w:val="•"/>
      <w:lvlJc w:val="left"/>
      <w:pPr>
        <w:ind w:left="4026" w:hanging="665"/>
      </w:pPr>
      <w:rPr>
        <w:rFonts w:hint="default"/>
        <w:lang w:val="ru-RU" w:eastAsia="en-US" w:bidi="ar-SA"/>
      </w:rPr>
    </w:lvl>
    <w:lvl w:ilvl="5">
      <w:numFmt w:val="bullet"/>
      <w:lvlText w:val="•"/>
      <w:lvlJc w:val="left"/>
      <w:pPr>
        <w:ind w:left="5175" w:hanging="665"/>
      </w:pPr>
      <w:rPr>
        <w:rFonts w:hint="default"/>
        <w:lang w:val="ru-RU" w:eastAsia="en-US" w:bidi="ar-SA"/>
      </w:rPr>
    </w:lvl>
    <w:lvl w:ilvl="6">
      <w:numFmt w:val="bullet"/>
      <w:lvlText w:val="•"/>
      <w:lvlJc w:val="left"/>
      <w:pPr>
        <w:ind w:left="6324" w:hanging="665"/>
      </w:pPr>
      <w:rPr>
        <w:rFonts w:hint="default"/>
        <w:lang w:val="ru-RU" w:eastAsia="en-US" w:bidi="ar-SA"/>
      </w:rPr>
    </w:lvl>
    <w:lvl w:ilvl="7">
      <w:numFmt w:val="bullet"/>
      <w:lvlText w:val="•"/>
      <w:lvlJc w:val="left"/>
      <w:pPr>
        <w:ind w:left="7473" w:hanging="665"/>
      </w:pPr>
      <w:rPr>
        <w:rFonts w:hint="default"/>
        <w:lang w:val="ru-RU" w:eastAsia="en-US" w:bidi="ar-SA"/>
      </w:rPr>
    </w:lvl>
    <w:lvl w:ilvl="8">
      <w:numFmt w:val="bullet"/>
      <w:lvlText w:val="•"/>
      <w:lvlJc w:val="left"/>
      <w:pPr>
        <w:ind w:left="8622" w:hanging="665"/>
      </w:pPr>
      <w:rPr>
        <w:rFonts w:hint="default"/>
        <w:lang w:val="ru-RU" w:eastAsia="en-US" w:bidi="ar-SA"/>
      </w:rPr>
    </w:lvl>
  </w:abstractNum>
  <w:abstractNum w:abstractNumId="1" w15:restartNumberingAfterBreak="0">
    <w:nsid w:val="BF205925"/>
    <w:multiLevelType w:val="multilevel"/>
    <w:tmpl w:val="BF205925"/>
    <w:lvl w:ilvl="0">
      <w:start w:val="2"/>
      <w:numFmt w:val="decimal"/>
      <w:lvlText w:val="%1"/>
      <w:lvlJc w:val="left"/>
      <w:pPr>
        <w:ind w:left="575" w:hanging="461"/>
        <w:jc w:val="left"/>
      </w:pPr>
      <w:rPr>
        <w:rFonts w:hint="default"/>
        <w:lang w:val="ru-RU" w:eastAsia="en-US" w:bidi="ar-SA"/>
      </w:rPr>
    </w:lvl>
    <w:lvl w:ilvl="1">
      <w:start w:val="1"/>
      <w:numFmt w:val="decimal"/>
      <w:lvlText w:val="%1.%2."/>
      <w:lvlJc w:val="left"/>
      <w:pPr>
        <w:ind w:left="575" w:hanging="461"/>
        <w:jc w:val="left"/>
      </w:pPr>
      <w:rPr>
        <w:rFonts w:ascii="Times New Roman" w:eastAsia="Times New Roman" w:hAnsi="Times New Roman" w:cs="Times New Roman" w:hint="default"/>
        <w:spacing w:val="-4"/>
        <w:w w:val="100"/>
        <w:sz w:val="26"/>
        <w:szCs w:val="26"/>
        <w:lang w:val="ru-RU" w:eastAsia="en-US" w:bidi="ar-SA"/>
      </w:rPr>
    </w:lvl>
    <w:lvl w:ilvl="2">
      <w:numFmt w:val="bullet"/>
      <w:lvlText w:val="•"/>
      <w:lvlJc w:val="left"/>
      <w:pPr>
        <w:ind w:left="2648" w:hanging="461"/>
      </w:pPr>
      <w:rPr>
        <w:rFonts w:hint="default"/>
        <w:lang w:val="ru-RU" w:eastAsia="en-US" w:bidi="ar-SA"/>
      </w:rPr>
    </w:lvl>
    <w:lvl w:ilvl="3">
      <w:numFmt w:val="bullet"/>
      <w:lvlText w:val="•"/>
      <w:lvlJc w:val="left"/>
      <w:pPr>
        <w:ind w:left="3682" w:hanging="461"/>
      </w:pPr>
      <w:rPr>
        <w:rFonts w:hint="default"/>
        <w:lang w:val="ru-RU" w:eastAsia="en-US" w:bidi="ar-SA"/>
      </w:rPr>
    </w:lvl>
    <w:lvl w:ilvl="4">
      <w:numFmt w:val="bullet"/>
      <w:lvlText w:val="•"/>
      <w:lvlJc w:val="left"/>
      <w:pPr>
        <w:ind w:left="4716" w:hanging="461"/>
      </w:pPr>
      <w:rPr>
        <w:rFonts w:hint="default"/>
        <w:lang w:val="ru-RU" w:eastAsia="en-US" w:bidi="ar-SA"/>
      </w:rPr>
    </w:lvl>
    <w:lvl w:ilvl="5">
      <w:numFmt w:val="bullet"/>
      <w:lvlText w:val="•"/>
      <w:lvlJc w:val="left"/>
      <w:pPr>
        <w:ind w:left="5750" w:hanging="461"/>
      </w:pPr>
      <w:rPr>
        <w:rFonts w:hint="default"/>
        <w:lang w:val="ru-RU" w:eastAsia="en-US" w:bidi="ar-SA"/>
      </w:rPr>
    </w:lvl>
    <w:lvl w:ilvl="6">
      <w:numFmt w:val="bullet"/>
      <w:lvlText w:val="•"/>
      <w:lvlJc w:val="left"/>
      <w:pPr>
        <w:ind w:left="6784" w:hanging="461"/>
      </w:pPr>
      <w:rPr>
        <w:rFonts w:hint="default"/>
        <w:lang w:val="ru-RU" w:eastAsia="en-US" w:bidi="ar-SA"/>
      </w:rPr>
    </w:lvl>
    <w:lvl w:ilvl="7">
      <w:numFmt w:val="bullet"/>
      <w:lvlText w:val="•"/>
      <w:lvlJc w:val="left"/>
      <w:pPr>
        <w:ind w:left="7818" w:hanging="461"/>
      </w:pPr>
      <w:rPr>
        <w:rFonts w:hint="default"/>
        <w:lang w:val="ru-RU" w:eastAsia="en-US" w:bidi="ar-SA"/>
      </w:rPr>
    </w:lvl>
    <w:lvl w:ilvl="8">
      <w:numFmt w:val="bullet"/>
      <w:lvlText w:val="•"/>
      <w:lvlJc w:val="left"/>
      <w:pPr>
        <w:ind w:left="8852" w:hanging="461"/>
      </w:pPr>
      <w:rPr>
        <w:rFonts w:hint="default"/>
        <w:lang w:val="ru-RU" w:eastAsia="en-US" w:bidi="ar-SA"/>
      </w:rPr>
    </w:lvl>
  </w:abstractNum>
  <w:abstractNum w:abstractNumId="2" w15:restartNumberingAfterBreak="0">
    <w:nsid w:val="CF092B84"/>
    <w:multiLevelType w:val="multilevel"/>
    <w:tmpl w:val="CF092B84"/>
    <w:lvl w:ilvl="0">
      <w:start w:val="1"/>
      <w:numFmt w:val="decimal"/>
      <w:lvlText w:val="%1"/>
      <w:lvlJc w:val="left"/>
      <w:pPr>
        <w:ind w:left="114" w:hanging="589"/>
        <w:jc w:val="left"/>
      </w:pPr>
      <w:rPr>
        <w:rFonts w:hint="default"/>
        <w:lang w:val="ru-RU" w:eastAsia="en-US" w:bidi="ar-SA"/>
      </w:rPr>
    </w:lvl>
    <w:lvl w:ilvl="1">
      <w:start w:val="1"/>
      <w:numFmt w:val="decimal"/>
      <w:lvlText w:val="%1.%2."/>
      <w:lvlJc w:val="left"/>
      <w:pPr>
        <w:ind w:left="114" w:hanging="589"/>
        <w:jc w:val="left"/>
      </w:pPr>
      <w:rPr>
        <w:rFonts w:ascii="Times New Roman" w:eastAsia="Times New Roman" w:hAnsi="Times New Roman" w:cs="Times New Roman" w:hint="default"/>
        <w:spacing w:val="-4"/>
        <w:w w:val="100"/>
        <w:sz w:val="26"/>
        <w:szCs w:val="26"/>
        <w:lang w:val="ru-RU" w:eastAsia="en-US" w:bidi="ar-SA"/>
      </w:rPr>
    </w:lvl>
    <w:lvl w:ilvl="2">
      <w:numFmt w:val="bullet"/>
      <w:lvlText w:val="•"/>
      <w:lvlJc w:val="left"/>
      <w:pPr>
        <w:ind w:left="2280" w:hanging="589"/>
      </w:pPr>
      <w:rPr>
        <w:rFonts w:hint="default"/>
        <w:lang w:val="ru-RU" w:eastAsia="en-US" w:bidi="ar-SA"/>
      </w:rPr>
    </w:lvl>
    <w:lvl w:ilvl="3">
      <w:numFmt w:val="bullet"/>
      <w:lvlText w:val="•"/>
      <w:lvlJc w:val="left"/>
      <w:pPr>
        <w:ind w:left="3360" w:hanging="589"/>
      </w:pPr>
      <w:rPr>
        <w:rFonts w:hint="default"/>
        <w:lang w:val="ru-RU" w:eastAsia="en-US" w:bidi="ar-SA"/>
      </w:rPr>
    </w:lvl>
    <w:lvl w:ilvl="4">
      <w:numFmt w:val="bullet"/>
      <w:lvlText w:val="•"/>
      <w:lvlJc w:val="left"/>
      <w:pPr>
        <w:ind w:left="4440" w:hanging="589"/>
      </w:pPr>
      <w:rPr>
        <w:rFonts w:hint="default"/>
        <w:lang w:val="ru-RU" w:eastAsia="en-US" w:bidi="ar-SA"/>
      </w:rPr>
    </w:lvl>
    <w:lvl w:ilvl="5">
      <w:numFmt w:val="bullet"/>
      <w:lvlText w:val="•"/>
      <w:lvlJc w:val="left"/>
      <w:pPr>
        <w:ind w:left="5520" w:hanging="589"/>
      </w:pPr>
      <w:rPr>
        <w:rFonts w:hint="default"/>
        <w:lang w:val="ru-RU" w:eastAsia="en-US" w:bidi="ar-SA"/>
      </w:rPr>
    </w:lvl>
    <w:lvl w:ilvl="6">
      <w:numFmt w:val="bullet"/>
      <w:lvlText w:val="•"/>
      <w:lvlJc w:val="left"/>
      <w:pPr>
        <w:ind w:left="6600" w:hanging="589"/>
      </w:pPr>
      <w:rPr>
        <w:rFonts w:hint="default"/>
        <w:lang w:val="ru-RU" w:eastAsia="en-US" w:bidi="ar-SA"/>
      </w:rPr>
    </w:lvl>
    <w:lvl w:ilvl="7">
      <w:numFmt w:val="bullet"/>
      <w:lvlText w:val="•"/>
      <w:lvlJc w:val="left"/>
      <w:pPr>
        <w:ind w:left="7680" w:hanging="589"/>
      </w:pPr>
      <w:rPr>
        <w:rFonts w:hint="default"/>
        <w:lang w:val="ru-RU" w:eastAsia="en-US" w:bidi="ar-SA"/>
      </w:rPr>
    </w:lvl>
    <w:lvl w:ilvl="8">
      <w:numFmt w:val="bullet"/>
      <w:lvlText w:val="•"/>
      <w:lvlJc w:val="left"/>
      <w:pPr>
        <w:ind w:left="8760" w:hanging="589"/>
      </w:pPr>
      <w:rPr>
        <w:rFonts w:hint="default"/>
        <w:lang w:val="ru-RU" w:eastAsia="en-US" w:bidi="ar-SA"/>
      </w:rPr>
    </w:lvl>
  </w:abstractNum>
  <w:abstractNum w:abstractNumId="3" w15:restartNumberingAfterBreak="0">
    <w:nsid w:val="0053208E"/>
    <w:multiLevelType w:val="multilevel"/>
    <w:tmpl w:val="0053208E"/>
    <w:lvl w:ilvl="0">
      <w:start w:val="1"/>
      <w:numFmt w:val="decimal"/>
      <w:lvlText w:val="%1."/>
      <w:lvlJc w:val="left"/>
      <w:pPr>
        <w:ind w:left="2218" w:hanging="338"/>
        <w:jc w:val="right"/>
      </w:pPr>
      <w:rPr>
        <w:rFonts w:ascii="Times New Roman" w:eastAsia="Times New Roman" w:hAnsi="Times New Roman" w:cs="Times New Roman" w:hint="default"/>
        <w:spacing w:val="0"/>
        <w:w w:val="102"/>
        <w:sz w:val="27"/>
        <w:szCs w:val="27"/>
        <w:lang w:val="ru-RU" w:eastAsia="en-US" w:bidi="ar-SA"/>
      </w:rPr>
    </w:lvl>
    <w:lvl w:ilvl="1">
      <w:numFmt w:val="bullet"/>
      <w:lvlText w:val="•"/>
      <w:lvlJc w:val="left"/>
      <w:pPr>
        <w:ind w:left="3090" w:hanging="338"/>
      </w:pPr>
      <w:rPr>
        <w:rFonts w:hint="default"/>
        <w:lang w:val="ru-RU" w:eastAsia="en-US" w:bidi="ar-SA"/>
      </w:rPr>
    </w:lvl>
    <w:lvl w:ilvl="2">
      <w:numFmt w:val="bullet"/>
      <w:lvlText w:val="•"/>
      <w:lvlJc w:val="left"/>
      <w:pPr>
        <w:ind w:left="3960" w:hanging="338"/>
      </w:pPr>
      <w:rPr>
        <w:rFonts w:hint="default"/>
        <w:lang w:val="ru-RU" w:eastAsia="en-US" w:bidi="ar-SA"/>
      </w:rPr>
    </w:lvl>
    <w:lvl w:ilvl="3">
      <w:numFmt w:val="bullet"/>
      <w:lvlText w:val="•"/>
      <w:lvlJc w:val="left"/>
      <w:pPr>
        <w:ind w:left="4830" w:hanging="338"/>
      </w:pPr>
      <w:rPr>
        <w:rFonts w:hint="default"/>
        <w:lang w:val="ru-RU" w:eastAsia="en-US" w:bidi="ar-SA"/>
      </w:rPr>
    </w:lvl>
    <w:lvl w:ilvl="4">
      <w:numFmt w:val="bullet"/>
      <w:lvlText w:val="•"/>
      <w:lvlJc w:val="left"/>
      <w:pPr>
        <w:ind w:left="5700" w:hanging="338"/>
      </w:pPr>
      <w:rPr>
        <w:rFonts w:hint="default"/>
        <w:lang w:val="ru-RU" w:eastAsia="en-US" w:bidi="ar-SA"/>
      </w:rPr>
    </w:lvl>
    <w:lvl w:ilvl="5">
      <w:numFmt w:val="bullet"/>
      <w:lvlText w:val="•"/>
      <w:lvlJc w:val="left"/>
      <w:pPr>
        <w:ind w:left="6570" w:hanging="338"/>
      </w:pPr>
      <w:rPr>
        <w:rFonts w:hint="default"/>
        <w:lang w:val="ru-RU" w:eastAsia="en-US" w:bidi="ar-SA"/>
      </w:rPr>
    </w:lvl>
    <w:lvl w:ilvl="6">
      <w:numFmt w:val="bullet"/>
      <w:lvlText w:val="•"/>
      <w:lvlJc w:val="left"/>
      <w:pPr>
        <w:ind w:left="7440" w:hanging="338"/>
      </w:pPr>
      <w:rPr>
        <w:rFonts w:hint="default"/>
        <w:lang w:val="ru-RU" w:eastAsia="en-US" w:bidi="ar-SA"/>
      </w:rPr>
    </w:lvl>
    <w:lvl w:ilvl="7">
      <w:numFmt w:val="bullet"/>
      <w:lvlText w:val="•"/>
      <w:lvlJc w:val="left"/>
      <w:pPr>
        <w:ind w:left="8310" w:hanging="338"/>
      </w:pPr>
      <w:rPr>
        <w:rFonts w:hint="default"/>
        <w:lang w:val="ru-RU" w:eastAsia="en-US" w:bidi="ar-SA"/>
      </w:rPr>
    </w:lvl>
    <w:lvl w:ilvl="8">
      <w:numFmt w:val="bullet"/>
      <w:lvlText w:val="•"/>
      <w:lvlJc w:val="left"/>
      <w:pPr>
        <w:ind w:left="9180" w:hanging="338"/>
      </w:pPr>
      <w:rPr>
        <w:rFonts w:hint="default"/>
        <w:lang w:val="ru-RU" w:eastAsia="en-US" w:bidi="ar-SA"/>
      </w:rPr>
    </w:lvl>
  </w:abstractNum>
  <w:abstractNum w:abstractNumId="4" w15:restartNumberingAfterBreak="0">
    <w:nsid w:val="03D62ECE"/>
    <w:multiLevelType w:val="multilevel"/>
    <w:tmpl w:val="03D62ECE"/>
    <w:lvl w:ilvl="0">
      <w:start w:val="4"/>
      <w:numFmt w:val="decimal"/>
      <w:lvlText w:val="%1"/>
      <w:lvlJc w:val="left"/>
      <w:pPr>
        <w:ind w:left="114" w:hanging="483"/>
        <w:jc w:val="left"/>
      </w:pPr>
      <w:rPr>
        <w:rFonts w:hint="default"/>
        <w:lang w:val="ru-RU" w:eastAsia="en-US" w:bidi="ar-SA"/>
      </w:rPr>
    </w:lvl>
    <w:lvl w:ilvl="1">
      <w:start w:val="1"/>
      <w:numFmt w:val="decimal"/>
      <w:lvlText w:val="%1.%2."/>
      <w:lvlJc w:val="left"/>
      <w:pPr>
        <w:ind w:left="114" w:hanging="483"/>
        <w:jc w:val="left"/>
      </w:pPr>
      <w:rPr>
        <w:rFonts w:ascii="Times New Roman" w:eastAsia="Times New Roman" w:hAnsi="Times New Roman" w:cs="Times New Roman" w:hint="default"/>
        <w:spacing w:val="-4"/>
        <w:w w:val="100"/>
        <w:sz w:val="26"/>
        <w:szCs w:val="26"/>
        <w:lang w:val="ru-RU" w:eastAsia="en-US" w:bidi="ar-SA"/>
      </w:rPr>
    </w:lvl>
    <w:lvl w:ilvl="2">
      <w:numFmt w:val="bullet"/>
      <w:lvlText w:val="•"/>
      <w:lvlJc w:val="left"/>
      <w:pPr>
        <w:ind w:left="2280" w:hanging="483"/>
      </w:pPr>
      <w:rPr>
        <w:rFonts w:hint="default"/>
        <w:lang w:val="ru-RU" w:eastAsia="en-US" w:bidi="ar-SA"/>
      </w:rPr>
    </w:lvl>
    <w:lvl w:ilvl="3">
      <w:numFmt w:val="bullet"/>
      <w:lvlText w:val="•"/>
      <w:lvlJc w:val="left"/>
      <w:pPr>
        <w:ind w:left="3360" w:hanging="483"/>
      </w:pPr>
      <w:rPr>
        <w:rFonts w:hint="default"/>
        <w:lang w:val="ru-RU" w:eastAsia="en-US" w:bidi="ar-SA"/>
      </w:rPr>
    </w:lvl>
    <w:lvl w:ilvl="4">
      <w:numFmt w:val="bullet"/>
      <w:lvlText w:val="•"/>
      <w:lvlJc w:val="left"/>
      <w:pPr>
        <w:ind w:left="4440" w:hanging="483"/>
      </w:pPr>
      <w:rPr>
        <w:rFonts w:hint="default"/>
        <w:lang w:val="ru-RU" w:eastAsia="en-US" w:bidi="ar-SA"/>
      </w:rPr>
    </w:lvl>
    <w:lvl w:ilvl="5">
      <w:numFmt w:val="bullet"/>
      <w:lvlText w:val="•"/>
      <w:lvlJc w:val="left"/>
      <w:pPr>
        <w:ind w:left="5520" w:hanging="483"/>
      </w:pPr>
      <w:rPr>
        <w:rFonts w:hint="default"/>
        <w:lang w:val="ru-RU" w:eastAsia="en-US" w:bidi="ar-SA"/>
      </w:rPr>
    </w:lvl>
    <w:lvl w:ilvl="6">
      <w:numFmt w:val="bullet"/>
      <w:lvlText w:val="•"/>
      <w:lvlJc w:val="left"/>
      <w:pPr>
        <w:ind w:left="6600" w:hanging="483"/>
      </w:pPr>
      <w:rPr>
        <w:rFonts w:hint="default"/>
        <w:lang w:val="ru-RU" w:eastAsia="en-US" w:bidi="ar-SA"/>
      </w:rPr>
    </w:lvl>
    <w:lvl w:ilvl="7">
      <w:numFmt w:val="bullet"/>
      <w:lvlText w:val="•"/>
      <w:lvlJc w:val="left"/>
      <w:pPr>
        <w:ind w:left="7680" w:hanging="483"/>
      </w:pPr>
      <w:rPr>
        <w:rFonts w:hint="default"/>
        <w:lang w:val="ru-RU" w:eastAsia="en-US" w:bidi="ar-SA"/>
      </w:rPr>
    </w:lvl>
    <w:lvl w:ilvl="8">
      <w:numFmt w:val="bullet"/>
      <w:lvlText w:val="•"/>
      <w:lvlJc w:val="left"/>
      <w:pPr>
        <w:ind w:left="8760" w:hanging="483"/>
      </w:pPr>
      <w:rPr>
        <w:rFonts w:hint="default"/>
        <w:lang w:val="ru-RU" w:eastAsia="en-US" w:bidi="ar-SA"/>
      </w:rPr>
    </w:lvl>
  </w:abstractNum>
  <w:abstractNum w:abstractNumId="5" w15:restartNumberingAfterBreak="0">
    <w:nsid w:val="25B654F3"/>
    <w:multiLevelType w:val="multilevel"/>
    <w:tmpl w:val="25B654F3"/>
    <w:lvl w:ilvl="0">
      <w:start w:val="5"/>
      <w:numFmt w:val="decimal"/>
      <w:lvlText w:val="%1"/>
      <w:lvlJc w:val="left"/>
      <w:pPr>
        <w:ind w:left="513" w:hanging="400"/>
        <w:jc w:val="left"/>
      </w:pPr>
      <w:rPr>
        <w:rFonts w:hint="default"/>
        <w:lang w:val="ru-RU" w:eastAsia="en-US" w:bidi="ar-SA"/>
      </w:rPr>
    </w:lvl>
    <w:lvl w:ilvl="1">
      <w:start w:val="1"/>
      <w:numFmt w:val="decimal"/>
      <w:lvlText w:val="%1.%2"/>
      <w:lvlJc w:val="left"/>
      <w:pPr>
        <w:ind w:left="513" w:hanging="400"/>
        <w:jc w:val="left"/>
      </w:pPr>
      <w:rPr>
        <w:rFonts w:ascii="Times New Roman" w:eastAsia="Times New Roman" w:hAnsi="Times New Roman" w:cs="Times New Roman" w:hint="default"/>
        <w:spacing w:val="-4"/>
        <w:w w:val="100"/>
        <w:sz w:val="26"/>
        <w:szCs w:val="26"/>
        <w:lang w:val="ru-RU" w:eastAsia="en-US" w:bidi="ar-SA"/>
      </w:rPr>
    </w:lvl>
    <w:lvl w:ilvl="2">
      <w:numFmt w:val="bullet"/>
      <w:lvlText w:val="•"/>
      <w:lvlJc w:val="left"/>
      <w:pPr>
        <w:ind w:left="2600" w:hanging="400"/>
      </w:pPr>
      <w:rPr>
        <w:rFonts w:hint="default"/>
        <w:lang w:val="ru-RU" w:eastAsia="en-US" w:bidi="ar-SA"/>
      </w:rPr>
    </w:lvl>
    <w:lvl w:ilvl="3">
      <w:numFmt w:val="bullet"/>
      <w:lvlText w:val="•"/>
      <w:lvlJc w:val="left"/>
      <w:pPr>
        <w:ind w:left="3640" w:hanging="400"/>
      </w:pPr>
      <w:rPr>
        <w:rFonts w:hint="default"/>
        <w:lang w:val="ru-RU" w:eastAsia="en-US" w:bidi="ar-SA"/>
      </w:rPr>
    </w:lvl>
    <w:lvl w:ilvl="4">
      <w:numFmt w:val="bullet"/>
      <w:lvlText w:val="•"/>
      <w:lvlJc w:val="left"/>
      <w:pPr>
        <w:ind w:left="4680" w:hanging="400"/>
      </w:pPr>
      <w:rPr>
        <w:rFonts w:hint="default"/>
        <w:lang w:val="ru-RU" w:eastAsia="en-US" w:bidi="ar-SA"/>
      </w:rPr>
    </w:lvl>
    <w:lvl w:ilvl="5">
      <w:numFmt w:val="bullet"/>
      <w:lvlText w:val="•"/>
      <w:lvlJc w:val="left"/>
      <w:pPr>
        <w:ind w:left="5720" w:hanging="400"/>
      </w:pPr>
      <w:rPr>
        <w:rFonts w:hint="default"/>
        <w:lang w:val="ru-RU" w:eastAsia="en-US" w:bidi="ar-SA"/>
      </w:rPr>
    </w:lvl>
    <w:lvl w:ilvl="6">
      <w:numFmt w:val="bullet"/>
      <w:lvlText w:val="•"/>
      <w:lvlJc w:val="left"/>
      <w:pPr>
        <w:ind w:left="6760" w:hanging="400"/>
      </w:pPr>
      <w:rPr>
        <w:rFonts w:hint="default"/>
        <w:lang w:val="ru-RU" w:eastAsia="en-US" w:bidi="ar-SA"/>
      </w:rPr>
    </w:lvl>
    <w:lvl w:ilvl="7">
      <w:numFmt w:val="bullet"/>
      <w:lvlText w:val="•"/>
      <w:lvlJc w:val="left"/>
      <w:pPr>
        <w:ind w:left="7800" w:hanging="400"/>
      </w:pPr>
      <w:rPr>
        <w:rFonts w:hint="default"/>
        <w:lang w:val="ru-RU" w:eastAsia="en-US" w:bidi="ar-SA"/>
      </w:rPr>
    </w:lvl>
    <w:lvl w:ilvl="8">
      <w:numFmt w:val="bullet"/>
      <w:lvlText w:val="•"/>
      <w:lvlJc w:val="left"/>
      <w:pPr>
        <w:ind w:left="8840" w:hanging="400"/>
      </w:pPr>
      <w:rPr>
        <w:rFonts w:hint="default"/>
        <w:lang w:val="ru-RU" w:eastAsia="en-US" w:bidi="ar-SA"/>
      </w:rPr>
    </w:lvl>
  </w:abstractNum>
  <w:abstractNum w:abstractNumId="6" w15:restartNumberingAfterBreak="0">
    <w:nsid w:val="59ADCABA"/>
    <w:multiLevelType w:val="multilevel"/>
    <w:tmpl w:val="59ADCABA"/>
    <w:lvl w:ilvl="0">
      <w:numFmt w:val="bullet"/>
      <w:lvlText w:val="-"/>
      <w:lvlJc w:val="left"/>
      <w:pPr>
        <w:ind w:left="283" w:hanging="169"/>
      </w:pPr>
      <w:rPr>
        <w:rFonts w:ascii="Times New Roman" w:eastAsia="Times New Roman" w:hAnsi="Times New Roman" w:cs="Times New Roman" w:hint="default"/>
        <w:w w:val="100"/>
        <w:sz w:val="26"/>
        <w:szCs w:val="26"/>
        <w:lang w:val="ru-RU" w:eastAsia="en-US" w:bidi="ar-SA"/>
      </w:rPr>
    </w:lvl>
    <w:lvl w:ilvl="1">
      <w:numFmt w:val="bullet"/>
      <w:lvlText w:val="•"/>
      <w:lvlJc w:val="left"/>
      <w:pPr>
        <w:ind w:left="1344" w:hanging="169"/>
      </w:pPr>
      <w:rPr>
        <w:rFonts w:hint="default"/>
        <w:lang w:val="ru-RU" w:eastAsia="en-US" w:bidi="ar-SA"/>
      </w:rPr>
    </w:lvl>
    <w:lvl w:ilvl="2">
      <w:numFmt w:val="bullet"/>
      <w:lvlText w:val="•"/>
      <w:lvlJc w:val="left"/>
      <w:pPr>
        <w:ind w:left="2408" w:hanging="169"/>
      </w:pPr>
      <w:rPr>
        <w:rFonts w:hint="default"/>
        <w:lang w:val="ru-RU" w:eastAsia="en-US" w:bidi="ar-SA"/>
      </w:rPr>
    </w:lvl>
    <w:lvl w:ilvl="3">
      <w:numFmt w:val="bullet"/>
      <w:lvlText w:val="•"/>
      <w:lvlJc w:val="left"/>
      <w:pPr>
        <w:ind w:left="3472" w:hanging="169"/>
      </w:pPr>
      <w:rPr>
        <w:rFonts w:hint="default"/>
        <w:lang w:val="ru-RU" w:eastAsia="en-US" w:bidi="ar-SA"/>
      </w:rPr>
    </w:lvl>
    <w:lvl w:ilvl="4">
      <w:numFmt w:val="bullet"/>
      <w:lvlText w:val="•"/>
      <w:lvlJc w:val="left"/>
      <w:pPr>
        <w:ind w:left="4536" w:hanging="169"/>
      </w:pPr>
      <w:rPr>
        <w:rFonts w:hint="default"/>
        <w:lang w:val="ru-RU" w:eastAsia="en-US" w:bidi="ar-SA"/>
      </w:rPr>
    </w:lvl>
    <w:lvl w:ilvl="5">
      <w:numFmt w:val="bullet"/>
      <w:lvlText w:val="•"/>
      <w:lvlJc w:val="left"/>
      <w:pPr>
        <w:ind w:left="5600" w:hanging="169"/>
      </w:pPr>
      <w:rPr>
        <w:rFonts w:hint="default"/>
        <w:lang w:val="ru-RU" w:eastAsia="en-US" w:bidi="ar-SA"/>
      </w:rPr>
    </w:lvl>
    <w:lvl w:ilvl="6">
      <w:numFmt w:val="bullet"/>
      <w:lvlText w:val="•"/>
      <w:lvlJc w:val="left"/>
      <w:pPr>
        <w:ind w:left="6664" w:hanging="169"/>
      </w:pPr>
      <w:rPr>
        <w:rFonts w:hint="default"/>
        <w:lang w:val="ru-RU" w:eastAsia="en-US" w:bidi="ar-SA"/>
      </w:rPr>
    </w:lvl>
    <w:lvl w:ilvl="7">
      <w:numFmt w:val="bullet"/>
      <w:lvlText w:val="•"/>
      <w:lvlJc w:val="left"/>
      <w:pPr>
        <w:ind w:left="7728" w:hanging="169"/>
      </w:pPr>
      <w:rPr>
        <w:rFonts w:hint="default"/>
        <w:lang w:val="ru-RU" w:eastAsia="en-US" w:bidi="ar-SA"/>
      </w:rPr>
    </w:lvl>
    <w:lvl w:ilvl="8">
      <w:numFmt w:val="bullet"/>
      <w:lvlText w:val="•"/>
      <w:lvlJc w:val="left"/>
      <w:pPr>
        <w:ind w:left="8792" w:hanging="169"/>
      </w:pPr>
      <w:rPr>
        <w:rFonts w:hint="default"/>
        <w:lang w:val="ru-RU"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1CA"/>
    <w:rsid w:val="000C5D60"/>
    <w:rsid w:val="000E095D"/>
    <w:rsid w:val="00107266"/>
    <w:rsid w:val="00144D80"/>
    <w:rsid w:val="00171758"/>
    <w:rsid w:val="001C359B"/>
    <w:rsid w:val="001C49C0"/>
    <w:rsid w:val="001D567F"/>
    <w:rsid w:val="002252E6"/>
    <w:rsid w:val="0022579C"/>
    <w:rsid w:val="00247EC6"/>
    <w:rsid w:val="00252D43"/>
    <w:rsid w:val="00263944"/>
    <w:rsid w:val="00281785"/>
    <w:rsid w:val="002E6B6E"/>
    <w:rsid w:val="00324D7D"/>
    <w:rsid w:val="00352651"/>
    <w:rsid w:val="00386C92"/>
    <w:rsid w:val="004903DE"/>
    <w:rsid w:val="004B0789"/>
    <w:rsid w:val="004F256C"/>
    <w:rsid w:val="00515F6C"/>
    <w:rsid w:val="0051647A"/>
    <w:rsid w:val="00542C17"/>
    <w:rsid w:val="0057510E"/>
    <w:rsid w:val="0059363F"/>
    <w:rsid w:val="00634213"/>
    <w:rsid w:val="00755DF1"/>
    <w:rsid w:val="00793A28"/>
    <w:rsid w:val="007E0671"/>
    <w:rsid w:val="008512F3"/>
    <w:rsid w:val="008B1C6E"/>
    <w:rsid w:val="008B671F"/>
    <w:rsid w:val="008C23FC"/>
    <w:rsid w:val="0090611F"/>
    <w:rsid w:val="00912B69"/>
    <w:rsid w:val="00914839"/>
    <w:rsid w:val="009471EF"/>
    <w:rsid w:val="00951D78"/>
    <w:rsid w:val="009652AA"/>
    <w:rsid w:val="00965322"/>
    <w:rsid w:val="00990CED"/>
    <w:rsid w:val="00997CDA"/>
    <w:rsid w:val="009D06A9"/>
    <w:rsid w:val="00A415F6"/>
    <w:rsid w:val="00AE5F5F"/>
    <w:rsid w:val="00AF00BC"/>
    <w:rsid w:val="00B06BAC"/>
    <w:rsid w:val="00B103F6"/>
    <w:rsid w:val="00B168FA"/>
    <w:rsid w:val="00B9717B"/>
    <w:rsid w:val="00BF5829"/>
    <w:rsid w:val="00C231D6"/>
    <w:rsid w:val="00C23FA3"/>
    <w:rsid w:val="00C6721F"/>
    <w:rsid w:val="00CA60C8"/>
    <w:rsid w:val="00CC1B7F"/>
    <w:rsid w:val="00D0355F"/>
    <w:rsid w:val="00D06568"/>
    <w:rsid w:val="00D371CA"/>
    <w:rsid w:val="00DC4BA0"/>
    <w:rsid w:val="00DC7EDD"/>
    <w:rsid w:val="00DF551D"/>
    <w:rsid w:val="00E13716"/>
    <w:rsid w:val="00E4273C"/>
    <w:rsid w:val="00E7279B"/>
    <w:rsid w:val="00EA49D4"/>
    <w:rsid w:val="00EB0796"/>
    <w:rsid w:val="00F70641"/>
    <w:rsid w:val="00F74834"/>
    <w:rsid w:val="00F773B4"/>
    <w:rsid w:val="00FD3ECA"/>
    <w:rsid w:val="00FF6A2B"/>
    <w:rsid w:val="2FF73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1B50"/>
  <w15:docId w15:val="{0105977F-D481-4B2A-B71B-ADC6E263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next w:val="a"/>
    <w:uiPriority w:val="1"/>
    <w:qFormat/>
    <w:pPr>
      <w:spacing w:before="68"/>
      <w:ind w:left="2218" w:hanging="339"/>
      <w:outlineLvl w:val="0"/>
    </w:pPr>
    <w:rPr>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ind w:left="283"/>
      <w:jc w:val="both"/>
    </w:pPr>
    <w:rPr>
      <w:sz w:val="26"/>
      <w:szCs w:val="2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48"/>
      <w:ind w:left="283" w:hanging="169"/>
      <w:jc w:val="both"/>
    </w:pPr>
  </w:style>
  <w:style w:type="paragraph" w:customStyle="1" w:styleId="TableParagraph">
    <w:name w:val="Table Paragraph"/>
    <w:basedOn w:val="a"/>
    <w:uiPriority w:val="1"/>
    <w:qFormat/>
  </w:style>
  <w:style w:type="table" w:styleId="a6">
    <w:name w:val="Table Grid"/>
    <w:basedOn w:val="a1"/>
    <w:unhideWhenUsed/>
    <w:rsid w:val="00951D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2252E6"/>
    <w:rPr>
      <w:rFonts w:ascii="Times New Roman" w:eastAsia="Times New Roman" w:hAnsi="Times New Roman" w:cs="Times New Roman"/>
      <w:sz w:val="26"/>
      <w:szCs w:val="26"/>
      <w:lang w:eastAsia="en-US"/>
    </w:rPr>
  </w:style>
  <w:style w:type="character" w:styleId="a7">
    <w:name w:val="Hyperlink"/>
    <w:basedOn w:val="a0"/>
    <w:rsid w:val="00A415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n--80aej9aped4f.xn--p1a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D0FEC-41C3-4228-938F-41223DA60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Pages>
  <Words>6493</Words>
  <Characters>37014</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Договор на подбор авто под ключ</vt:lpstr>
    </vt:vector>
  </TitlesOfParts>
  <Company/>
  <LinksUpToDate>false</LinksUpToDate>
  <CharactersWithSpaces>43421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на подбор авто под ключ</dc:title>
  <dc:creator>user</dc:creator>
  <cp:lastModifiedBy>Адель Равилевич Бареев</cp:lastModifiedBy>
  <cp:revision>29</cp:revision>
  <dcterms:created xsi:type="dcterms:W3CDTF">2023-01-27T12:38:00Z</dcterms:created>
  <dcterms:modified xsi:type="dcterms:W3CDTF">2023-02-10T06:37:00Z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2019-03-19T00:00:00Z</vt:filetime>
  </property>
  <property fmtid="{D5CDD505-2E9C-101B-9397-08002B2CF9AE}" pid="3" name="LastSaved">
    <vt:filetime>2019-03-19T00:00:00Z</vt:filetime>
  </property>
  <property fmtid="{D5CDD505-2E9C-101B-9397-08002B2CF9AE}" pid="4" name="KSOProductBuildVer">
    <vt:lpwstr>1049-11.2.0.11214</vt:lpwstr>
  </property>
  <property fmtid="{D5CDD505-2E9C-101B-9397-08002B2CF9AE}" pid="5" name="ICV">
    <vt:lpwstr>39253498743D4F369FE7C6B3AC0BE203</vt:lpwstr>
  </property>
</Properties>
</file>